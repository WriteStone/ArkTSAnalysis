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7FF07">
      <w:pPr>
        <w:keepNext w:val="0"/>
        <w:keepLines w:val="0"/>
        <w:pageBreakBefore w:val="0"/>
        <w:widowControl w:val="0"/>
        <w:kinsoku/>
        <w:wordWrap/>
        <w:overflowPunct/>
        <w:topLinePunct w:val="0"/>
        <w:autoSpaceDE w:val="0"/>
        <w:autoSpaceDN w:val="0"/>
        <w:bidi w:val="0"/>
        <w:adjustRightInd w:val="0"/>
        <w:snapToGrid/>
        <w:jc w:val="center"/>
        <w:textAlignment w:val="auto"/>
        <w:rPr>
          <w:rFonts w:hint="default" w:ascii="微软雅黑" w:hAnsi="微软雅黑" w:eastAsia="宋体"/>
          <w:b/>
          <w:bCs/>
          <w:color w:val="000000" w:themeColor="text1"/>
          <w:sz w:val="21"/>
          <w:lang w:val="en-US" w:eastAsia="zh-CN"/>
          <w14:textFill>
            <w14:solidFill>
              <w14:schemeClr w14:val="tx1"/>
            </w14:solidFill>
          </w14:textFill>
        </w:rPr>
      </w:pPr>
      <w:r>
        <w:rPr>
          <w:rFonts w:hint="eastAsia" w:ascii="微软雅黑" w:hAnsi="微软雅黑"/>
          <w:b/>
          <w:bCs/>
          <w:color w:val="000000" w:themeColor="text1"/>
          <w:sz w:val="21"/>
          <w:lang w:val="en-US" w:eastAsia="zh-CN"/>
          <w14:textFill>
            <w14:solidFill>
              <w14:schemeClr w14:val="tx1"/>
            </w14:solidFill>
          </w14:textFill>
        </w:rPr>
        <w:t>关于</w:t>
      </w:r>
      <w:r>
        <w:rPr>
          <w:rFonts w:hint="eastAsia"/>
          <w:b/>
          <w:bCs/>
          <w:color w:val="000000" w:themeColor="text1"/>
          <w:sz w:val="21"/>
          <w14:textFill>
            <w14:solidFill>
              <w14:schemeClr w14:val="tx1"/>
            </w14:solidFill>
          </w14:textFill>
        </w:rPr>
        <w:t>基于融合场景服务实现API获取系统属性</w:t>
      </w:r>
      <w:r>
        <w:rPr>
          <w:rFonts w:hint="eastAsia" w:ascii="微软雅黑" w:hAnsi="微软雅黑"/>
          <w:b/>
          <w:bCs/>
          <w:color w:val="000000" w:themeColor="text1"/>
          <w:sz w:val="21"/>
          <w:lang w:val="en-US" w:eastAsia="zh-CN"/>
          <w14:textFill>
            <w14:solidFill>
              <w14:schemeClr w14:val="tx1"/>
            </w14:solidFill>
          </w14:textFill>
        </w:rPr>
        <w:t>与隐私的声明</w:t>
      </w:r>
    </w:p>
    <w:p w14:paraId="69FFA075">
      <w:pPr>
        <w:keepNext w:val="0"/>
        <w:keepLines w:val="0"/>
        <w:pageBreakBefore w:val="0"/>
        <w:widowControl w:val="0"/>
        <w:kinsoku/>
        <w:wordWrap/>
        <w:overflowPunct/>
        <w:topLinePunct w:val="0"/>
        <w:autoSpaceDE w:val="0"/>
        <w:autoSpaceDN w:val="0"/>
        <w:bidi w:val="0"/>
        <w:adjustRightInd w:val="0"/>
        <w:snapToGrid/>
        <w:jc w:val="center"/>
        <w:textAlignment w:val="auto"/>
        <w:rPr>
          <w:rFonts w:hint="default" w:ascii="微软雅黑" w:hAnsi="微软雅黑" w:eastAsia="宋体"/>
          <w:b w:val="0"/>
          <w:bCs/>
          <w:color w:val="000000" w:themeColor="text1"/>
          <w:sz w:val="21"/>
          <w:lang w:val="en-US" w:eastAsia="zh-CN"/>
          <w14:textFill>
            <w14:solidFill>
              <w14:schemeClr w14:val="tx1"/>
            </w14:solidFill>
          </w14:textFill>
        </w:rPr>
      </w:pPr>
      <w:r>
        <w:rPr>
          <w:rFonts w:hint="eastAsia" w:ascii="微软雅黑" w:hAnsi="微软雅黑"/>
          <w:b w:val="0"/>
          <w:bCs/>
          <w:color w:val="000000" w:themeColor="text1"/>
          <w:sz w:val="21"/>
          <w14:textFill>
            <w14:solidFill>
              <w14:schemeClr w14:val="tx1"/>
            </w14:solidFill>
          </w14:textFill>
        </w:rPr>
        <w:t>更新日期</w:t>
      </w:r>
      <w:r>
        <w:rPr>
          <w:rFonts w:hint="eastAsia" w:ascii="微软雅黑" w:hAnsi="微软雅黑"/>
          <w:b w:val="0"/>
          <w:bCs/>
          <w:color w:val="000000" w:themeColor="text1"/>
          <w:sz w:val="21"/>
          <w:lang w:eastAsia="zh-CN"/>
          <w14:textFill>
            <w14:solidFill>
              <w14:schemeClr w14:val="tx1"/>
            </w14:solidFill>
          </w14:textFill>
        </w:rPr>
        <w:t>：</w:t>
      </w:r>
      <w:r>
        <w:rPr>
          <w:rFonts w:hint="eastAsia" w:ascii="微软雅黑" w:hAnsi="微软雅黑"/>
          <w:b w:val="0"/>
          <w:bCs/>
          <w:color w:val="000000" w:themeColor="text1"/>
          <w:sz w:val="21"/>
          <w:lang w:val="en-US" w:eastAsia="zh-CN"/>
          <w14:textFill>
            <w14:solidFill>
              <w14:schemeClr w14:val="tx1"/>
            </w14:solidFill>
          </w14:textFill>
        </w:rPr>
        <w:t>2025年9月19日</w:t>
      </w:r>
      <w:bookmarkStart w:id="0" w:name="_GoBack"/>
      <w:bookmarkEnd w:id="0"/>
    </w:p>
    <w:p w14:paraId="6135401C">
      <w:pPr>
        <w:keepNext w:val="0"/>
        <w:keepLines w:val="0"/>
        <w:pageBreakBefore w:val="0"/>
        <w:widowControl w:val="0"/>
        <w:kinsoku/>
        <w:wordWrap/>
        <w:overflowPunct/>
        <w:topLinePunct w:val="0"/>
        <w:autoSpaceDE w:val="0"/>
        <w:autoSpaceDN w:val="0"/>
        <w:bidi w:val="0"/>
        <w:adjustRightInd w:val="0"/>
        <w:snapToGrid/>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基于融合场景服务实现API获取系统属性”是由华为软件技术有限公司（注册地：江苏省南京市雨花台区软件大道101号）（以下简称“我们”或“华为”）为您提供系统属性获取及跨子系统融合开发能力的应用服务。通过</w:t>
      </w:r>
      <w:r>
        <w:rPr>
          <w:rFonts w:hint="eastAsia"/>
          <w:color w:val="000000" w:themeColor="text1"/>
          <w:sz w:val="21"/>
          <w:lang w:val="en-US" w:eastAsia="zh-CN"/>
          <w14:textFill>
            <w14:solidFill>
              <w14:schemeClr w14:val="tx1"/>
            </w14:solidFill>
          </w14:textFill>
        </w:rPr>
        <w:t>该服务</w:t>
      </w:r>
      <w:r>
        <w:rPr>
          <w:rFonts w:hint="eastAsia"/>
          <w:color w:val="000000" w:themeColor="text1"/>
          <w:sz w:val="21"/>
          <w14:textFill>
            <w14:solidFill>
              <w14:schemeClr w14:val="tx1"/>
            </w14:solidFill>
          </w14:textFill>
        </w:rPr>
        <w:t>，开发者可基于ArkUI框架快速集成系统属性获取功能，实现对蓝牙、定位、WiFi开关信息及设备方向等系统信息的便捷调用，显著降低开发复杂度并确保鸿蒙生态体验统一。华为非常重视您的个人信息和隐私保护，我们将会按照法律要求和业界成熟的安全标准，为您的个人信息提供相应的安全保护措施。</w:t>
      </w:r>
    </w:p>
    <w:p w14:paraId="4EBA2B25">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摘要</w:t>
      </w:r>
    </w:p>
    <w:p w14:paraId="2DE0AE81">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您可以通过访问收集</w:t>
      </w:r>
      <w:r>
        <w:rPr>
          <w:rFonts w:hint="eastAsia"/>
          <w:b/>
          <w:bCs/>
          <w:color w:val="000000" w:themeColor="text1"/>
          <w:sz w:val="21"/>
          <w14:textFill>
            <w14:solidFill>
              <w14:schemeClr w14:val="tx1"/>
            </w14:solidFill>
          </w14:textFill>
        </w:rPr>
        <w:t>个人信息清单（隐私声明摘要）</w:t>
      </w:r>
      <w:r>
        <w:rPr>
          <w:rFonts w:hint="eastAsia"/>
          <w:b w:val="0"/>
          <w:bCs w:val="0"/>
          <w:color w:val="000000" w:themeColor="text1"/>
          <w:sz w:val="21"/>
          <w14:textFill>
            <w14:solidFill>
              <w14:schemeClr w14:val="tx1"/>
            </w14:solidFill>
          </w14:textFill>
        </w:rPr>
        <w:t>快速了解"基于融合场景服务实现API获取系统属性"应用收集、使用个人信息的目的、方式、范围。</w:t>
      </w:r>
    </w:p>
    <w:p w14:paraId="177A341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本</w:t>
      </w:r>
      <w:r>
        <w:rPr>
          <w:rFonts w:hint="eastAsia"/>
          <w:b w:val="0"/>
          <w:bCs w:val="0"/>
          <w:color w:val="000000" w:themeColor="text1"/>
          <w:sz w:val="21"/>
          <w14:textFill>
            <w14:solidFill>
              <w14:schemeClr w14:val="tx1"/>
            </w14:solidFill>
          </w14:textFill>
        </w:rPr>
        <w:t>应用通过融合场景服务</w:t>
      </w:r>
      <w:r>
        <w:rPr>
          <w:rFonts w:hint="eastAsia"/>
          <w:b w:val="0"/>
          <w:bCs w:val="0"/>
          <w:color w:val="000000" w:themeColor="text1"/>
          <w:sz w:val="21"/>
          <w:lang w:eastAsia="zh-CN"/>
          <w14:textFill>
            <w14:solidFill>
              <w14:schemeClr w14:val="tx1"/>
            </w14:solidFill>
          </w14:textFill>
        </w:rPr>
        <w:t>，</w:t>
      </w:r>
      <w:r>
        <w:rPr>
          <w:rFonts w:hint="eastAsia"/>
          <w:b w:val="0"/>
          <w:bCs w:val="0"/>
          <w:color w:val="000000" w:themeColor="text1"/>
          <w:sz w:val="21"/>
          <w14:textFill>
            <w14:solidFill>
              <w14:schemeClr w14:val="tx1"/>
            </w14:solidFill>
          </w14:textFill>
        </w:rPr>
        <w:t>提供跨多个子系统融合的场景化组件。为了实现系统属性获取功能，我们需要收集您的设备系统属性信息，包括但不限于：系统参数、蓝牙开关状态、WiFi开关状态、设备方向、系统设置信息、设备标识符等系统能力相关信息，这些信息能帮助应用准确获取系统状态并提供相应的服务功能。</w:t>
      </w:r>
    </w:p>
    <w:p w14:paraId="3D1E184F">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除上述主要功能外，我们在提供服务过程中还涉及如下处理活动：</w:t>
      </w:r>
    </w:p>
    <w:p w14:paraId="1FB52471">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我们基于信息最小化原则和目的限制原则收集和处理您的个人信息，仅收集实现服务功能所必需的系统属性信息，以便向您提供融合场景服务相关的系统属性获取能力。如您拒绝提供相关系统属性访问权限，您将无法使用本应用中依赖该系统属性的功能。</w:t>
      </w:r>
    </w:p>
    <w:p w14:paraId="1ADE735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为了实现跨多个子系统融合的场景化服务，我们可能会将必要的系统属性信息与华为生态伙伴共享，以便您在生态伙伴提供的应用中使用相关功能，具体共享范围不会超出实现服务所必需的限度。</w:t>
      </w:r>
    </w:p>
    <w:p w14:paraId="42C5B1F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在您使用本应用过程中，当需要获取特定系统属性时，我们会请求相应的系统权限，您可以根据实际需求在设备系统设置中管理这些权限。</w:t>
      </w:r>
    </w:p>
    <w:p w14:paraId="5009F2F0">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 1 我们如何收集和使用您的个人信息</w:t>
      </w:r>
    </w:p>
    <w:p w14:paraId="15EE1EC0">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基于融合场景服务实现API获取系统属性"作为华为鸿蒙系统的基础服务组件，为您提供设备系统属性的获取与分析能力，帮助开发者构建更加智能、安全的应用场景。本服务严格遵循最小必要原则收集信息，仅用于提供系统属性获取及相关服务。您可以前往"设置" &gt; "隐私" &gt; "系统属性服务"查看和管理相关权限设置，不同设备或系统版本其路径可能存在差异，具体以您实际使用的设备为准。</w:t>
      </w:r>
    </w:p>
    <w:p w14:paraId="615C916B">
      <w:pPr>
        <w:keepNext w:val="0"/>
        <w:keepLines w:val="0"/>
        <w:pageBreakBefore w:val="0"/>
        <w:widowControl w:val="0"/>
        <w:numPr>
          <w:ilvl w:val="0"/>
          <w:numId w:val="0"/>
        </w:numPr>
        <w:kinsoku/>
        <w:wordWrap/>
        <w:overflowPunct/>
        <w:topLinePunct w:val="0"/>
        <w:autoSpaceDE w:val="0"/>
        <w:autoSpaceDN w:val="0"/>
        <w:bidi w:val="0"/>
        <w:adjustRightInd w:val="0"/>
        <w:snapToGrid/>
        <w:textAlignment w:val="auto"/>
        <w:rPr>
          <w:rFonts w:hint="eastAsia"/>
          <w:b/>
          <w:bCs/>
          <w:sz w:val="21"/>
          <w:lang w:val="en-US" w:eastAsia="zh-CN"/>
        </w:rPr>
      </w:pPr>
      <w:r>
        <w:rPr>
          <w:rFonts w:hint="eastAsia"/>
          <w:b/>
          <w:bCs/>
          <w:sz w:val="21"/>
          <w:lang w:val="en-US" w:eastAsia="zh-CN"/>
        </w:rPr>
        <w:t>1 我们如何收集和使用您的个人信息</w:t>
      </w:r>
    </w:p>
    <w:p w14:paraId="69EF2AF6">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 我们为您提供下述业务功能，在您使用相关业务功能的过程中，我们会处理下列提供功能所必需的信息，以便履行我们的合同义务，若您不提供相关信息，会影响到您使用本应用的相关功能。</w:t>
      </w:r>
    </w:p>
    <w:p w14:paraId="768368DF">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1.1.1 系统属性获取服务</w:t>
      </w:r>
    </w:p>
    <w:p w14:paraId="4EC42D15">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我们为您提供系统属性实时获取功能。当您使用搭载系统属性服务的应用时，我们会通过ArkTS API收集系统属性信息，包括：</w:t>
      </w:r>
    </w:p>
    <w:p w14:paraId="04B57E5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设备硬件信息（设备型号、设备状态信息、设备厂家信息、设备软件版本信息、设备硬件版本号、系统ID）</w:t>
      </w:r>
    </w:p>
    <w:p w14:paraId="2AEBAF5B">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操作系统信息（系统版本、系统安全补丁级别、系统运行状态）</w:t>
      </w:r>
    </w:p>
    <w:p w14:paraId="1F3528DC">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网络连接状态（WLAN信息、网络类型、运营商信息）</w:t>
      </w:r>
    </w:p>
    <w:p w14:paraId="7ABA272E">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设备标识符（含DEVID、ODID等设备标识符）</w:t>
      </w:r>
    </w:p>
    <w:p w14:paraId="73BAFD0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收集上述信息的目的是用于提供准确的系统属性数据，帮助应用开发者根据设备特性优化用户体验。若您不提供系统属性信息，可能导致应用无法适配您的设备特性，影响应用的正常运行和用户体验。</w:t>
      </w:r>
    </w:p>
    <w:p w14:paraId="424BDE44">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1.1.2 设备环境检测服务</w:t>
      </w:r>
    </w:p>
    <w:p w14:paraId="322E86B6">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我们为您提供设备运行环境检测功能。当您使用需要环境感知的应用时，我们会收集：</w:t>
      </w:r>
    </w:p>
    <w:p w14:paraId="69CB25CC">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位置信息（大致位置信息，基于网络定位）</w:t>
      </w:r>
    </w:p>
    <w:p w14:paraId="20CC8218">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设备安全状态（Root权限状态、调试环境标识）</w:t>
      </w:r>
    </w:p>
    <w:p w14:paraId="05C52B46">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设备使用模式（使用时长、活跃时间段）</w:t>
      </w:r>
    </w:p>
    <w:p w14:paraId="4A0E9944">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电池状态（电量、充电状态）</w:t>
      </w:r>
    </w:p>
    <w:p w14:paraId="4A9A6FC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分析设备当前运行环境，为应用提供场景化服务支持。根据敏感数据清单，位置信息属于"高"风险级别数据，我们仅在应用明确请求且用户授权的情况下获取。若您不提供环境检测信息，可能导致应用无法提供基于场景的智能服务，如位置感知、电量优化等。</w:t>
      </w:r>
    </w:p>
    <w:p w14:paraId="522F7025">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1.1.3 应用兼容性分析</w:t>
      </w:r>
    </w:p>
    <w:p w14:paraId="05809527">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我们为您提供应用兼容性分析功能。当您安装或更新应用时，我们会收集：</w:t>
      </w:r>
    </w:p>
    <w:p w14:paraId="7D768FB4">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已安装应用列表（应用包名、版本信息）</w:t>
      </w:r>
    </w:p>
    <w:p w14:paraId="433070D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设备硬件配置（CPU架构、内存大小、屏幕分辨率）</w:t>
      </w:r>
    </w:p>
    <w:p w14:paraId="43717B2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系统能力信息（支持的API版本、系统特性）</w:t>
      </w:r>
    </w:p>
    <w:p w14:paraId="08A3B2FD">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评估应用与设备的兼容性，确保应用能够正常运行。根据敏感数据清单，已安装应用列表属于"高"风险级别数据，我们仅获取应用包名信息，不会收集应用具体内容或用户数据。若您不提供应用兼容性分析所需信息，可能导致应用安装失败或运行异常。</w:t>
      </w:r>
    </w:p>
    <w:p w14:paraId="5D8BB76A">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1.1.4 网络环境检测</w:t>
      </w:r>
    </w:p>
    <w:p w14:paraId="62C41AE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我们为您提供网络环境检测功能。当您使用需要网络感知的应用时，我们会收集：</w:t>
      </w:r>
    </w:p>
    <w:p w14:paraId="6C129009">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网络连接状态（WLAN状态、蜂窝网络状态）</w:t>
      </w:r>
    </w:p>
    <w:p w14:paraId="2BC645DD">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网络质量指标（信号强度、网络延迟）</w:t>
      </w:r>
    </w:p>
    <w:p w14:paraId="6580111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网络类型（WiFi、4G、5G）</w:t>
      </w:r>
    </w:p>
    <w:p w14:paraId="3B80C95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优化网络资源调度，提升应用在网络变化时的适应能力。根据敏感数据清单，WLAN信息属于"中"风险级别数据，我们仅收集网络连接状态，不会收集网络内容。若您不提供网络环境信息，可能导致应用无法根据网络状况优化数据传输，影响使用体验。</w:t>
      </w:r>
    </w:p>
    <w:p w14:paraId="1D88858C">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1.1.5 产品运营与维护</w:t>
      </w:r>
    </w:p>
    <w:p w14:paraId="65C6F578">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为了保障系统属性服务的稳定运行和持续优化，我们会收集：</w:t>
      </w:r>
    </w:p>
    <w:p w14:paraId="667F9001">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网络信息（含WLAN信息、网络连接状态）</w:t>
      </w:r>
    </w:p>
    <w:p w14:paraId="04B582CB">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应用基本信息（应用版本号、SDK版本号）</w:t>
      </w:r>
    </w:p>
    <w:p w14:paraId="56B3964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设备硬件信息（设备型号、设备状态信息）</w:t>
      </w:r>
    </w:p>
    <w:p w14:paraId="28B8ED67">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系统属性（系统版本信息、系统运行信息）</w:t>
      </w:r>
    </w:p>
    <w:p w14:paraId="22782C66">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服务调用日志（API调用频率、响应时间、错误信息）</w:t>
      </w:r>
    </w:p>
    <w:p w14:paraId="7933CF2C">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保障系统属性服务的稳定运行、根据法律法规要求保障网络安全、改善服务运营策略。所有日志信息均经过脱敏处理，不会包含您的个人身份信息。若您不提供相关运营维护信息，可能会影响系统属性服务的正常运行和持续优化。</w:t>
      </w:r>
    </w:p>
    <w:p w14:paraId="7CDA0BC8">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1.2 为了向您提供更有价值、更符合您需求的服务，基于您的同意，我们会向您提供下述业务功能和服务，并处理相关的信息。您可以根据各功能服务章节中介绍的管理路径，关闭或开启相关的服务功能。</w:t>
      </w:r>
    </w:p>
    <w:p w14:paraId="0359AA5E">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1.2.1 融合场景服务</w:t>
      </w:r>
    </w:p>
    <w:p w14:paraId="015346E9">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基于您的同意，我们会为您提供融合场景服务，通过整合系统属性信息，为应用提供更智能的场景感知能力。为此，我们会收集：</w:t>
      </w:r>
    </w:p>
    <w:p w14:paraId="57C8A12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设备使用行为数据（应用使用时长、使用频率）</w:t>
      </w:r>
    </w:p>
    <w:p w14:paraId="44CBE94C">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设备状态变化记录（屏幕开关、充电状态变化）</w:t>
      </w:r>
    </w:p>
    <w:p w14:paraId="79F66146">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位置变化信息（仅在您授权精确位置权限时）</w:t>
      </w:r>
    </w:p>
    <w:p w14:paraId="37172C58">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收集上述信息的目的是用于构建用户设备使用画像，实现更精准的场景识别，如"工作模式"、"睡眠模式"等智能场景切换。：您可随时在"设置" &gt; "隐私" &gt; "系统属性服务" &gt; "融合场景服务"中关闭此功能。关闭后，应用将无法获取融合场景感知能力，但不会影响基础系统属性获取功能。</w:t>
      </w:r>
    </w:p>
    <w:p w14:paraId="67770B55">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1.2.2 个性化设备优化</w:t>
      </w:r>
    </w:p>
    <w:p w14:paraId="1E6256B3">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基于您的同意，我们会为您提供个性化设备优化建议。当您使用系统属性服务时，我们会收集：</w:t>
      </w:r>
    </w:p>
    <w:p w14:paraId="7E007068">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设备性能指标（CPU使用率、内存占用）</w:t>
      </w:r>
    </w:p>
    <w:p w14:paraId="4F3323E8">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电池使用模式（应用耗电排行）</w:t>
      </w:r>
    </w:p>
    <w:p w14:paraId="50746A5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应用使用习惯（常用应用、使用时段）</w:t>
      </w:r>
    </w:p>
    <w:p w14:paraId="7928C44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收集上述信息的目的是用于分析设备性能瓶颈，提供针对性的优化建议，如"关闭后台应用"、"清理存储空间"等。您可随时在"设置" &gt; "隐私" &gt; "系统属性服务" &gt; "个性化优化"中关闭此功能。关闭后，您将不再接收设备优化建议，但不会影响基础系统属性获取功能。</w:t>
      </w:r>
    </w:p>
    <w:p w14:paraId="5D66858C">
      <w:pPr>
        <w:keepNext w:val="0"/>
        <w:keepLines w:val="0"/>
        <w:pageBreakBefore w:val="0"/>
        <w:widowControl w:val="0"/>
        <w:kinsoku/>
        <w:wordWrap/>
        <w:overflowPunct/>
        <w:topLinePunct w:val="0"/>
        <w:autoSpaceDE w:val="0"/>
        <w:autoSpaceDN w:val="0"/>
        <w:bidi w:val="0"/>
        <w:adjustRightInd w:val="0"/>
        <w:snapToGrid/>
        <w:textAlignment w:val="auto"/>
        <w:rPr>
          <w:rFonts w:hint="eastAsia" w:eastAsia="宋体"/>
          <w:b/>
          <w:bCs/>
          <w:color w:val="000000" w:themeColor="text1"/>
          <w:sz w:val="21"/>
          <w:lang w:eastAsia="zh-CN"/>
          <w14:textFill>
            <w14:solidFill>
              <w14:schemeClr w14:val="tx1"/>
            </w14:solidFill>
          </w14:textFill>
        </w:rPr>
      </w:pPr>
      <w:r>
        <w:rPr>
          <w:rFonts w:hint="eastAsia"/>
          <w:b/>
          <w:bCs/>
          <w:color w:val="000000" w:themeColor="text1"/>
          <w:sz w:val="21"/>
          <w14:textFill>
            <w14:solidFill>
              <w14:schemeClr w14:val="tx1"/>
            </w14:solidFill>
          </w14:textFill>
        </w:rPr>
        <w:t>1.3 基于履行法定义务或其他法律法规规定的情形，我们可能收集和处理您的以下信息</w:t>
      </w:r>
      <w:r>
        <w:rPr>
          <w:rFonts w:hint="eastAsia"/>
          <w:b/>
          <w:bCs/>
          <w:color w:val="000000" w:themeColor="text1"/>
          <w:sz w:val="21"/>
          <w:lang w:eastAsia="zh-CN"/>
          <w14:textFill>
            <w14:solidFill>
              <w14:schemeClr w14:val="tx1"/>
            </w14:solidFill>
          </w14:textFill>
        </w:rPr>
        <w:t>。</w:t>
      </w:r>
    </w:p>
    <w:p w14:paraId="611A2159">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1.3.1 安全风险控制</w:t>
      </w:r>
    </w:p>
    <w:p w14:paraId="35A93904">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为了维护积极健康、向上的网络环境，保护华为、您或其他华为用户的权益，我们会基于法律法规、政策及平台规则的相关规定进行安全风险控制。为此，当检测到异常系统属性请求行为时，我们会临时收集：</w:t>
      </w:r>
    </w:p>
    <w:p w14:paraId="225CDDF9">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设备安全状态快照</w:t>
      </w:r>
    </w:p>
    <w:p w14:paraId="0C20DDEF">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API调用模式异常信息</w:t>
      </w:r>
    </w:p>
    <w:p w14:paraId="649EBF07">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lang w:val="en-US" w:eastAsia="zh-CN"/>
          <w14:textFill>
            <w14:solidFill>
              <w14:schemeClr w14:val="tx1"/>
            </w14:solidFill>
          </w14:textFill>
        </w:rPr>
        <w:t xml:space="preserve">· </w:t>
      </w:r>
      <w:r>
        <w:rPr>
          <w:rFonts w:hint="eastAsia"/>
          <w:b w:val="0"/>
          <w:bCs w:val="0"/>
          <w:color w:val="000000" w:themeColor="text1"/>
          <w:sz w:val="21"/>
          <w14:textFill>
            <w14:solidFill>
              <w14:schemeClr w14:val="tx1"/>
            </w14:solidFill>
          </w14:textFill>
        </w:rPr>
        <w:t>网络请求特征数据</w:t>
      </w:r>
    </w:p>
    <w:p w14:paraId="6402DA72">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收集上述信息的目的是用于识别和防范安全风险，防止欺诈等违法活动并减少安全风险。所有安全风险控制数据仅在风险评估期间临时存储，风险解除后将立即删除。安全风险控制是系统属性服务的基本功能，若您不提供相关信息，可能会影响服务的安全运行，增加设备安全风险。</w:t>
      </w:r>
    </w:p>
    <w:p w14:paraId="2F63890B">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14:textFill>
            <w14:solidFill>
              <w14:schemeClr w14:val="tx1"/>
            </w14:solidFill>
          </w14:textFill>
        </w:rPr>
      </w:pPr>
      <w:r>
        <w:rPr>
          <w:rFonts w:hint="eastAsia"/>
          <w:b/>
          <w:bCs/>
          <w:color w:val="000000" w:themeColor="text1"/>
          <w:sz w:val="21"/>
          <w:lang w:val="en-US" w:eastAsia="zh-CN"/>
          <w14:textFill>
            <w14:solidFill>
              <w14:schemeClr w14:val="tx1"/>
            </w14:solidFill>
          </w14:textFill>
        </w:rPr>
        <w:t xml:space="preserve">2 </w:t>
      </w:r>
      <w:r>
        <w:rPr>
          <w:rFonts w:hint="eastAsia"/>
          <w:b/>
          <w:bCs/>
          <w:color w:val="000000" w:themeColor="text1"/>
          <w:sz w:val="21"/>
          <w14:textFill>
            <w14:solidFill>
              <w14:schemeClr w14:val="tx1"/>
            </w14:solidFill>
          </w14:textFill>
        </w:rPr>
        <w:t>设备权限调用</w:t>
      </w:r>
    </w:p>
    <w:p w14:paraId="172C7549">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本应用在运行过程中需要使用以下权限，我们会在使用之前征求您的意见，任何未明确同意使用的权限，均不会被随意调用。</w:t>
      </w:r>
    </w:p>
    <w:p w14:paraId="5324659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设备发现和连接权限：</w:t>
      </w:r>
      <w:r>
        <w:rPr>
          <w:rFonts w:hint="eastAsia"/>
          <w:b w:val="0"/>
          <w:bCs w:val="0"/>
          <w:color w:val="000000" w:themeColor="text1"/>
          <w:sz w:val="21"/>
          <w14:textFill>
            <w14:solidFill>
              <w14:schemeClr w14:val="tx1"/>
            </w14:solidFill>
          </w14:textFill>
        </w:rPr>
        <w:t>当您使用"基于融合场景服务实现API获取系统属性"功能时，您可以选择开启该权限，以便获取蓝牙开关状态、设备连接状态等系统信息。</w:t>
      </w:r>
    </w:p>
    <w:p w14:paraId="57A2CB0A">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如果您不同意使用该权限，将无法获取蓝牙开关状态等系统属性信息，但不会影响其他基础服务的使用。其中设备发现和连接权限在不同型号设备上可能会因功能支持情况而异。</w:t>
      </w:r>
    </w:p>
    <w:p w14:paraId="48503D2E">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WLAN权限：</w:t>
      </w:r>
      <w:r>
        <w:rPr>
          <w:rFonts w:hint="eastAsia"/>
          <w:b w:val="0"/>
          <w:bCs w:val="0"/>
          <w:color w:val="000000" w:themeColor="text1"/>
          <w:sz w:val="21"/>
          <w14:textFill>
            <w14:solidFill>
              <w14:schemeClr w14:val="tx1"/>
            </w14:solidFill>
          </w14:textFill>
        </w:rPr>
        <w:t>当您需要获取WiFi开关状态、网络连接信息等系统属性时，您可以选择开启该权限，以便应用能够读取WiFi状态信息。如果您不同意使用该权限，将无法获取WiFi开关状态等网络相关信息，但不会影响其他基础服务的使用。其中WLAN权限在不同型号设备上可能会因功能支持情况而异。</w:t>
      </w:r>
    </w:p>
    <w:p w14:paraId="0C2AC569">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位置权限：</w:t>
      </w:r>
      <w:r>
        <w:rPr>
          <w:rFonts w:hint="eastAsia"/>
          <w:b w:val="0"/>
          <w:bCs w:val="0"/>
          <w:color w:val="000000" w:themeColor="text1"/>
          <w:sz w:val="21"/>
          <w14:textFill>
            <w14:solidFill>
              <w14:schemeClr w14:val="tx1"/>
            </w14:solidFill>
          </w14:textFill>
        </w:rPr>
        <w:t>当您需要获取设备方向、地理位置等系统属性时，您可以选择开启该权限，以便应用能够获取设备的方向信息和大致位置。如果您不同意使用该权限，将无法获取设备方向等位置相关信息，但不会影响其他基础服务的使用。其中位置权限在不同型号设备上可能会因功能支持情况而异。</w:t>
      </w:r>
    </w:p>
    <w:p w14:paraId="07932597">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您可以随时访问系统"设置"来管理本应用的权限。不同操作系统或应用版本其使用的权限或权限名称可能存在差异，具体以您实际使用的为准。</w:t>
      </w:r>
    </w:p>
    <w:p w14:paraId="3AB5C0CB">
      <w:pPr>
        <w:keepNext w:val="0"/>
        <w:keepLines w:val="0"/>
        <w:pageBreakBefore w:val="0"/>
        <w:widowControl w:val="0"/>
        <w:kinsoku/>
        <w:wordWrap/>
        <w:overflowPunct/>
        <w:topLinePunct w:val="0"/>
        <w:autoSpaceDE w:val="0"/>
        <w:autoSpaceDN w:val="0"/>
        <w:bidi w:val="0"/>
        <w:adjustRightInd w:val="0"/>
        <w:snapToGrid/>
        <w:textAlignment w:val="auto"/>
        <w:rPr>
          <w:rFonts w:hint="eastAsia"/>
          <w:b w:val="0"/>
          <w:bCs w:val="0"/>
          <w:color w:val="000000" w:themeColor="text1"/>
          <w:sz w:val="21"/>
          <w14:textFill>
            <w14:solidFill>
              <w14:schemeClr w14:val="tx1"/>
            </w14:solidFill>
          </w14:textFill>
        </w:rPr>
      </w:pPr>
    </w:p>
    <w:p w14:paraId="49B67E16">
      <w:pPr>
        <w:keepNext w:val="0"/>
        <w:keepLines w:val="0"/>
        <w:pageBreakBefore w:val="0"/>
        <w:widowControl w:val="0"/>
        <w:kinsoku/>
        <w:wordWrap/>
        <w:overflowPunct/>
        <w:topLinePunct w:val="0"/>
        <w:autoSpaceDE w:val="0"/>
        <w:autoSpaceDN w:val="0"/>
        <w:bidi w:val="0"/>
        <w:adjustRightInd w:val="0"/>
        <w:snapToGrid/>
        <w:textAlignment w:val="auto"/>
        <w:rPr>
          <w:rFonts w:hint="default" w:eastAsia="宋体"/>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3 对未成年人的保护</w:t>
      </w:r>
    </w:p>
    <w:p w14:paraId="53482DC4">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我们非常重视对未成年人个人信息的保护，华为将严格按照国家法律法规要求在未成年人使用服务时提供相应的保护。如果您是未成年人，需要您的父母或其他监护人同意您使用本应用并同意相关应用的服务条款。父母或其他监护人也应采取适当的预防措施来保护未成年人，包括监督其对本应用的使用。</w:t>
      </w:r>
    </w:p>
    <w:p w14:paraId="10D4FCEF">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特别地，如果您是儿童（不满十四周岁的未成年人），在您使用我们的服务前，请务必通知您的父母或其他监护人一起仔细阅读本声明以及我们专门制定的</w:t>
      </w:r>
      <w:r>
        <w:rPr>
          <w:rFonts w:hint="eastAsia"/>
          <w:b/>
          <w:bCs/>
          <w:color w:val="000000" w:themeColor="text1"/>
          <w:sz w:val="21"/>
          <w14:textFill>
            <w14:solidFill>
              <w14:schemeClr w14:val="tx1"/>
            </w14:solidFill>
          </w14:textFill>
        </w:rPr>
        <w:t>华为消费者业务儿童隐私保护声明</w:t>
      </w:r>
      <w:r>
        <w:rPr>
          <w:rFonts w:hint="eastAsia"/>
          <w:color w:val="000000" w:themeColor="text1"/>
          <w:sz w:val="21"/>
          <w14:textFill>
            <w14:solidFill>
              <w14:schemeClr w14:val="tx1"/>
            </w14:solidFill>
          </w14:textFill>
        </w:rPr>
        <w:t>，并在您的父母或其他监护人同意后，使用我们的服务或向我们提供信息。如果您是儿童的父母或其他监护人，请确保您监护的儿童在您的同意或指导下使用我们的服务和向我们提供信息。</w:t>
      </w:r>
    </w:p>
    <w:p w14:paraId="2B535377">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14:textFill>
            <w14:solidFill>
              <w14:schemeClr w14:val="tx1"/>
            </w14:solidFill>
          </w14:textFill>
        </w:rPr>
        <w:t>为了对儿童进行保护，儿童用户仅可以使用儿童账号，父母或监护人应当确保您的孩子使用的是儿童账号。当系统识别到设备已启用"健康使用手机"未成年人模式或登录为儿童账号时，</w:t>
      </w:r>
      <w:r>
        <w:rPr>
          <w:rFonts w:hint="eastAsia"/>
          <w:color w:val="000000" w:themeColor="text1"/>
          <w:sz w:val="21"/>
          <w:lang w:val="en-US" w:eastAsia="zh-CN"/>
          <w14:textFill>
            <w14:solidFill>
              <w14:schemeClr w14:val="tx1"/>
            </w14:solidFill>
          </w14:textFill>
        </w:rPr>
        <w:t>该应用服务</w:t>
      </w:r>
      <w:r>
        <w:rPr>
          <w:rFonts w:hint="eastAsia"/>
          <w:color w:val="000000" w:themeColor="text1"/>
          <w:sz w:val="21"/>
          <w14:textFill>
            <w14:solidFill>
              <w14:schemeClr w14:val="tx1"/>
            </w14:solidFill>
          </w14:textFill>
        </w:rPr>
        <w:t>将自动启用系统属性收集限制</w:t>
      </w:r>
      <w:r>
        <w:rPr>
          <w:rFonts w:hint="eastAsia"/>
          <w:color w:val="000000" w:themeColor="text1"/>
          <w:sz w:val="21"/>
          <w:lang w:eastAsia="zh-CN"/>
          <w14:textFill>
            <w14:solidFill>
              <w14:schemeClr w14:val="tx1"/>
            </w14:solidFill>
          </w14:textFill>
        </w:rPr>
        <w:t>、</w:t>
      </w:r>
      <w:r>
        <w:rPr>
          <w:rFonts w:hint="eastAsia"/>
          <w:color w:val="000000" w:themeColor="text1"/>
          <w:sz w:val="21"/>
          <w14:textFill>
            <w14:solidFill>
              <w14:schemeClr w14:val="tx1"/>
            </w14:solidFill>
          </w14:textFill>
        </w:rPr>
        <w:t>应用列表访问限制</w:t>
      </w:r>
      <w:r>
        <w:rPr>
          <w:rFonts w:hint="eastAsia"/>
          <w:color w:val="000000" w:themeColor="text1"/>
          <w:sz w:val="21"/>
          <w:lang w:eastAsia="zh-CN"/>
          <w14:textFill>
            <w14:solidFill>
              <w14:schemeClr w14:val="tx1"/>
            </w14:solidFill>
          </w14:textFill>
        </w:rPr>
        <w:t>、</w:t>
      </w:r>
      <w:r>
        <w:rPr>
          <w:rFonts w:hint="eastAsia"/>
          <w:color w:val="000000" w:themeColor="text1"/>
          <w:sz w:val="21"/>
          <w14:textFill>
            <w14:solidFill>
              <w14:schemeClr w14:val="tx1"/>
            </w14:solidFill>
          </w14:textFill>
        </w:rPr>
        <w:t>融合场景服务调整</w:t>
      </w:r>
      <w:r>
        <w:rPr>
          <w:rFonts w:hint="eastAsia"/>
          <w:color w:val="000000" w:themeColor="text1"/>
          <w:sz w:val="21"/>
          <w:lang w:val="en-US" w:eastAsia="zh-CN"/>
          <w14:textFill>
            <w14:solidFill>
              <w14:schemeClr w14:val="tx1"/>
            </w14:solidFill>
          </w14:textFill>
        </w:rPr>
        <w:t>等保护措施。</w:t>
      </w:r>
    </w:p>
    <w:p w14:paraId="18998EDC">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p>
    <w:p w14:paraId="548A0983">
      <w:pPr>
        <w:keepNext w:val="0"/>
        <w:keepLines w:val="0"/>
        <w:pageBreakBefore w:val="0"/>
        <w:widowControl w:val="0"/>
        <w:kinsoku/>
        <w:wordWrap/>
        <w:overflowPunct/>
        <w:topLinePunct w:val="0"/>
        <w:autoSpaceDE w:val="0"/>
        <w:autoSpaceDN w:val="0"/>
        <w:bidi w:val="0"/>
        <w:adjustRightInd w:val="0"/>
        <w:snapToGrid/>
        <w:textAlignment w:val="auto"/>
        <w:rPr>
          <w:rFonts w:hint="default"/>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4 第三方共享</w:t>
      </w:r>
    </w:p>
    <w:p w14:paraId="05AA6604">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为了向您提供部分功能/服务，例如实现跨多个子系统融合的场景化服务，使能开发者通过融合场景服务获取系统属性信息，我们需要将必要的系统属性信息与华为生态伙伴共享。在获取您的同意后，我们可能会向生态伙伴提供以下系统属性信息：</w:t>
      </w:r>
    </w:p>
    <w:p w14:paraId="617D3D28">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蓝牙开关状态</w:t>
      </w:r>
    </w:p>
    <w:p w14:paraId="30819635">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WiFi开关状态</w:t>
      </w:r>
    </w:p>
    <w:p w14:paraId="3BACC5EF">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设备方向信息</w:t>
      </w:r>
    </w:p>
    <w:p w14:paraId="2F12362B">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系统设置信息及其他系统能力相关信息</w:t>
      </w:r>
    </w:p>
    <w:p w14:paraId="63AB71DA">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这些信息仅限于实现服务功能所必需的系统属性，不会包含您的个人身份信息。共享范围不会超出实现服务所必需的限度，且所有共享行为均遵循最小权限原则。</w:t>
      </w:r>
    </w:p>
    <w:p w14:paraId="478B891D">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为了保障您的数据安全和隐私，我们与合作伙伴签订了数据安全保护协议，明确了合作伙伴对您的数据的保护责任、义务和要求，确保接收方具备足够的数据安全能力。我们对个人信息传输过程采取了加密等安全措施，防止数据泄露、篡改或丢失，详情请查阅</w:t>
      </w:r>
      <w:r>
        <w:rPr>
          <w:rFonts w:hint="eastAsia"/>
          <w:b/>
          <w:bCs/>
          <w:color w:val="000000" w:themeColor="text1"/>
          <w:sz w:val="21"/>
          <w:lang w:val="en-US" w:eastAsia="zh-CN"/>
          <w14:textFill>
            <w14:solidFill>
              <w14:schemeClr w14:val="tx1"/>
            </w14:solidFill>
          </w14:textFill>
        </w:rPr>
        <w:t>第三方共享信息清单</w:t>
      </w:r>
      <w:r>
        <w:rPr>
          <w:rFonts w:hint="eastAsia"/>
          <w:color w:val="000000" w:themeColor="text1"/>
          <w:sz w:val="21"/>
          <w:lang w:val="en-US" w:eastAsia="zh-CN"/>
          <w14:textFill>
            <w14:solidFill>
              <w14:schemeClr w14:val="tx1"/>
            </w14:solidFill>
          </w14:textFill>
        </w:rPr>
        <w:t>。</w:t>
      </w:r>
    </w:p>
    <w:p w14:paraId="405AA32B">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如果您需要管理或停止与第三方共享您的系统属性信息，可以前往系统"设置" &gt; "隐私" &gt; "权限管理"中调整相关权限设置。不同设备或不同版本的应用在权限管理路径上可能存在差异，具体以您实际使用的设备为准。</w:t>
      </w:r>
    </w:p>
    <w:p w14:paraId="46E0D78B">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p>
    <w:p w14:paraId="5B6D412C">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5 管理您的个人信息</w:t>
      </w:r>
    </w:p>
    <w:p w14:paraId="4FE42DCA">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我们非常尊重您对个人信息的关注，并为您提供了以下数据主体权利及选择。</w:t>
      </w:r>
    </w:p>
    <w:p w14:paraId="7B5F8A1E">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5.1 信息访问</w:t>
      </w:r>
    </w:p>
    <w:p w14:paraId="70BBAE92">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您可以前往如下路径访问您的系统属性信息：</w:t>
      </w:r>
    </w:p>
    <w:p w14:paraId="6F92AFC0">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通过"融合场景服务"&gt;"系统属性"，查看APP获取的系统属性信息，如设备方向、蓝牙开关状态、WiFi开关状态等系统能力信息。</w:t>
      </w:r>
    </w:p>
    <w:p w14:paraId="557251EB">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您可以使用您的华为账号登录华为隐私中心获取您的数据副本。当您获取数据副本时，为了保障您的数据安全，我们需要验证您的身份。如您在多个设备使用同一账号登录时，我们将为您提供此华为账号下所有相关的个人信息副本。</w:t>
      </w:r>
    </w:p>
    <w:p w14:paraId="691C4473">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p>
    <w:p w14:paraId="2D9F50D8">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8.2 信息更正</w:t>
      </w:r>
    </w:p>
    <w:p w14:paraId="61E1A621">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当您需要更新您的系统配置，或发现系统属性获取显示不正确时，您可以进行如下操作：</w:t>
      </w:r>
    </w:p>
    <w:p w14:paraId="4514150E">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通过设备系统"设置"调整蓝牙、WiFi等系统开关状态，系统属性信息将随之更新</w:t>
      </w:r>
    </w:p>
    <w:p w14:paraId="37BEE0D7">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通过"融合场景服务"&gt;"设置"&gt;"系统属性刷新"，手动刷新系统属性信息</w:t>
      </w:r>
    </w:p>
    <w:p w14:paraId="67EBE370">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通过设备系统"设置"&gt;"显示"调整设备方向，系统方向信息将随之更新</w:t>
      </w:r>
    </w:p>
    <w:p w14:paraId="14CEDE8C">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8.3 信息删除</w:t>
      </w:r>
    </w:p>
    <w:p w14:paraId="240B6098">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您可以前往如下路径删除您的系统属性使用记录：通过"融合场景服务"&gt;"设置"&gt;"清除缓存"，删除本地存储的系统属性使用记录。您也可以通过设备系统"设置"&gt;"应用管理"&gt;"融合场景服务"&gt;"存储"，选择"清除数据"来删除所有本地存储的数据。</w:t>
      </w:r>
    </w:p>
    <w:p w14:paraId="2147E06A">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8.4 撤销同意</w:t>
      </w:r>
    </w:p>
    <w:p w14:paraId="29149481">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如果您需撤销对系统属性获取的授权，您如果需要管理权限设置，可以前往如下路径：通过设备系统"设置"&gt;"隐私"&gt;"权限管理"。并且，您可以管理以下权限：</w:t>
      </w:r>
    </w:p>
    <w:p w14:paraId="56655ADD">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"设备发现和连接"权限：管理蓝牙、星闪等设备连接权限</w:t>
      </w:r>
    </w:p>
    <w:p w14:paraId="632B40BE">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"WLAN"权限：管理WiFi状态获取权限</w:t>
      </w:r>
    </w:p>
    <w:p w14:paraId="3616EB2D">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 "位置"权限：管理设备方向等位置相关信息获取权限</w:t>
      </w:r>
    </w:p>
    <w:p w14:paraId="0786E252">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当您关闭这些权限后，"融合场景服务"将无法获取相应的系统属性信息，但不会影响应用的基本功能使用。</w:t>
      </w:r>
    </w:p>
    <w:p w14:paraId="3F66488F">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8.5 停止服务</w:t>
      </w:r>
    </w:p>
    <w:p w14:paraId="7F0860E5">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您如果希望处理您的手机和平板设备上的个人信息，可以前往"我的"&gt;"设置"&gt;"服务管理"&gt;"停止服务"或"注销服务"，进行停止服务。如果您的设备是鸿蒙电脑、大屏设备，那么可以前往路径"设置"&gt;"应用管理"&gt;"融合场景服务"&gt;"服务管理"&gt;"停止服务"或"注销服务"。如选择"停止本机服务"，我们将停止对个人信息的收集与使用，并删除本设备上使用本应用产生的个人数据；如选择"注销服务"，将永久删除您在融合场景服务云端的所有个人信息，且不可恢复，请谨慎操作。</w:t>
      </w:r>
    </w:p>
    <w:p w14:paraId="2D9B7CC8">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您也可以卸载"融合场景服务"应用以停止服务，但卸载应用不会自动删除云端存储的个人信息。如需彻底删除所有个人信息，请先执行"注销服务"操作。</w:t>
      </w:r>
    </w:p>
    <w:p w14:paraId="7CF188C8">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如您对您的数据主体权利有进一步要求或存在任何疑问、意见或建议，可通过本声明中"如何联系我们"章节中所述方式与我们取得联系，并行使您的相关权利。收到您的请求之后，我们会在15个工作日内受理并处理。</w:t>
      </w:r>
    </w:p>
    <w:p w14:paraId="7F6347DC">
      <w:pPr>
        <w:keepNext w:val="0"/>
        <w:keepLines w:val="0"/>
        <w:pageBreakBefore w:val="0"/>
        <w:widowControl w:val="0"/>
        <w:kinsoku/>
        <w:wordWrap/>
        <w:overflowPunct/>
        <w:topLinePunct w:val="0"/>
        <w:autoSpaceDE w:val="0"/>
        <w:autoSpaceDN w:val="0"/>
        <w:bidi w:val="0"/>
        <w:adjustRightInd w:val="0"/>
        <w:snapToGrid/>
        <w:textAlignment w:val="auto"/>
        <w:rPr>
          <w:rFonts w:hint="default"/>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9 信息存储地点及期限</w:t>
      </w:r>
    </w:p>
    <w:p w14:paraId="15F484B0">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9.1 存储地点</w:t>
      </w:r>
    </w:p>
    <w:p w14:paraId="2DD379BA">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上述信息将会传输并保存至中华人民共和国境内的服务器。</w:t>
      </w:r>
    </w:p>
    <w:p w14:paraId="430E8FA7">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9.2 存储期限</w:t>
      </w:r>
    </w:p>
    <w:p w14:paraId="23D5854B">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我们仅在实现本声明所述目的所必需的时间内保留您的个人信息，并在超出下述保留时间后删除或匿名化处理您的个人信息，除非法律法规另有要求。在"融合场景服务"业务中，您的个人信息具体留存时间如下：</w:t>
      </w:r>
    </w:p>
    <w:p w14:paraId="7A64A1B5">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对于获取的系统属性信息（如设备方向、蓝牙开关状态、WiFi开关状态等），当您卸载"融合场景服务"应用，或通过系统"设置"&gt;"应用管理"&gt;"融合场景服务"&gt;"存储"&gt;"清除数据"后，所有本地存储的系统属性信息将会被立即删除。</w:t>
      </w:r>
    </w:p>
    <w:p w14:paraId="588C6332">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对于存储在服务器上的系统属性使用日志和应用运行数据，我们会在不定期清理服务器数据时删除，数据保存时间不长于两（2）年。</w:t>
      </w:r>
    </w:p>
    <w:p w14:paraId="79330483">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对于设备标识符等系统能力信息，当您在系统"设置"&gt;"隐私"&gt;"权限管理"中关闭相关权限，或前往"我的"&gt;"设置"&gt;"服务管理"&gt;"注销服务"后，所有存储的系统能力信息将会被立即删除。</w:t>
      </w:r>
    </w:p>
    <w:p w14:paraId="630E6CC5">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对于应用诊断和错误日志信息，存储期限一般不超过六（6）个月。但当这些数据用于系统稳定性分析和功能优化时，存储期限则不超过七（7）年。</w:t>
      </w:r>
    </w:p>
    <w:p w14:paraId="13351D06">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对于用户反馈和问题建议相关数据，数据存储期限最多留存两（2）年。</w:t>
      </w:r>
    </w:p>
    <w:p w14:paraId="005A0260">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当您通过"我的"&gt;"设置"&gt;"服务管理"&gt;"停止本机服务"时，我们将停止对个人信息的收集与使用，并删除本设备上使用本应用产生的个人数据。</w:t>
      </w:r>
    </w:p>
    <w:p w14:paraId="0E22DAA5">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当您通过"我的"&gt;"设置"&gt;"服务管理"&gt;"注销服务"时，我们将永久删除您在融合场景服务云端的所有个人信息，且不可恢复，请谨慎操作。</w:t>
      </w:r>
    </w:p>
    <w:p w14:paraId="3D4E2AA0">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此外，当我们的产品或服务发生停止运营的情形时，我们将以推送通知、公告等形式通知您，并在合理的期限内删除您的个人信息或进行匿名化处理。</w:t>
      </w:r>
    </w:p>
    <w:p w14:paraId="5DC9D545">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10 如何联系我们</w:t>
      </w:r>
    </w:p>
    <w:p w14:paraId="537AE03A">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我们指定了个人信息保护负责人，您可以通过</w:t>
      </w:r>
      <w:r>
        <w:rPr>
          <w:rFonts w:hint="eastAsia"/>
          <w:b/>
          <w:bCs/>
          <w:color w:val="000000" w:themeColor="text1"/>
          <w:sz w:val="21"/>
          <w:lang w:val="en-US" w:eastAsia="zh-CN"/>
          <w14:textFill>
            <w14:solidFill>
              <w14:schemeClr w14:val="tx1"/>
            </w14:solidFill>
          </w14:textFill>
        </w:rPr>
        <w:t>此链接</w:t>
      </w:r>
      <w:r>
        <w:rPr>
          <w:rFonts w:hint="eastAsia"/>
          <w:color w:val="000000" w:themeColor="text1"/>
          <w:sz w:val="21"/>
          <w:lang w:val="en-US" w:eastAsia="zh-CN"/>
          <w14:textFill>
            <w14:solidFill>
              <w14:schemeClr w14:val="tx1"/>
            </w14:solidFill>
          </w14:textFill>
        </w:rPr>
        <w:t>联系个人信息保护负责人。您也可以通过访问</w:t>
      </w:r>
      <w:r>
        <w:rPr>
          <w:rFonts w:hint="eastAsia"/>
          <w:color w:val="000000" w:themeColor="text1"/>
          <w:sz w:val="21"/>
          <w:lang w:val="en-US" w:eastAsia="zh-CN"/>
          <w14:textFill>
            <w14:solidFill>
              <w14:schemeClr w14:val="tx1"/>
            </w14:solidFill>
          </w14:textFill>
        </w:rPr>
        <w:fldChar w:fldCharType="begin"/>
      </w:r>
      <w:r>
        <w:rPr>
          <w:rFonts w:hint="eastAsia"/>
          <w:color w:val="000000" w:themeColor="text1"/>
          <w:sz w:val="21"/>
          <w:lang w:val="en-US" w:eastAsia="zh-CN"/>
          <w14:textFill>
            <w14:solidFill>
              <w14:schemeClr w14:val="tx1"/>
            </w14:solidFill>
          </w14:textFill>
        </w:rPr>
        <w:instrText xml:space="preserve"> HYPERLINK "https://consumer.huawei.com/cn/legal/privacy-questions/" </w:instrText>
      </w:r>
      <w:r>
        <w:rPr>
          <w:rFonts w:hint="eastAsia"/>
          <w:color w:val="000000" w:themeColor="text1"/>
          <w:sz w:val="21"/>
          <w:lang w:val="en-US" w:eastAsia="zh-CN"/>
          <w14:textFill>
            <w14:solidFill>
              <w14:schemeClr w14:val="tx1"/>
            </w14:solidFill>
          </w14:textFill>
        </w:rPr>
        <w:fldChar w:fldCharType="separate"/>
      </w:r>
      <w:r>
        <w:rPr>
          <w:rFonts w:hint="eastAsia"/>
          <w:color w:val="000000" w:themeColor="text1"/>
          <w:sz w:val="21"/>
          <w:lang w:val="en-US" w:eastAsia="zh-CN"/>
          <w14:textFill>
            <w14:solidFill>
              <w14:schemeClr w14:val="tx1"/>
            </w14:solidFill>
          </w14:textFill>
        </w:rPr>
        <w:t>隐私问题</w:t>
      </w:r>
      <w:r>
        <w:rPr>
          <w:rFonts w:hint="eastAsia"/>
          <w:color w:val="000000" w:themeColor="text1"/>
          <w:sz w:val="21"/>
          <w:lang w:val="en-US" w:eastAsia="zh-CN"/>
          <w14:textFill>
            <w14:solidFill>
              <w14:schemeClr w14:val="tx1"/>
            </w14:solidFill>
          </w14:textFill>
        </w:rPr>
        <w:fldChar w:fldCharType="end"/>
      </w:r>
      <w:r>
        <w:rPr>
          <w:rFonts w:hint="eastAsia"/>
          <w:color w:val="000000" w:themeColor="text1"/>
          <w:sz w:val="21"/>
          <w:lang w:val="en-US" w:eastAsia="zh-CN"/>
          <w14:textFill>
            <w14:solidFill>
              <w14:schemeClr w14:val="tx1"/>
            </w14:solidFill>
          </w14:textFill>
        </w:rPr>
        <w:t>页面与我们取得联系，我们会尽快回复。</w:t>
      </w:r>
    </w:p>
    <w:p w14:paraId="7ED47926">
      <w:pPr>
        <w:keepNext w:val="0"/>
        <w:keepLines w:val="0"/>
        <w:pageBreakBefore w:val="0"/>
        <w:widowControl w:val="0"/>
        <w:kinsoku/>
        <w:wordWrap/>
        <w:overflowPunct/>
        <w:topLinePunct w:val="0"/>
        <w:autoSpaceDE w:val="0"/>
        <w:autoSpaceDN w:val="0"/>
        <w:bidi w:val="0"/>
        <w:adjustRightInd w:val="0"/>
        <w:snapToGrid/>
        <w:textAlignment w:val="auto"/>
        <w:rPr>
          <w:rFonts w:hint="eastAsia"/>
          <w:color w:val="000000" w:themeColor="text1"/>
          <w:sz w:val="21"/>
          <w:lang w:val="en-US" w:eastAsia="zh-CN"/>
          <w14:textFill>
            <w14:solidFill>
              <w14:schemeClr w14:val="tx1"/>
            </w14:solidFill>
          </w14:textFill>
        </w:rPr>
      </w:pPr>
      <w:r>
        <w:rPr>
          <w:rFonts w:hint="eastAsia"/>
          <w:color w:val="000000" w:themeColor="text1"/>
          <w:sz w:val="21"/>
          <w:lang w:val="en-US" w:eastAsia="zh-CN"/>
          <w14:textFill>
            <w14:solidFill>
              <w14:schemeClr w14:val="tx1"/>
            </w14:solidFill>
          </w14:textFill>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2EA1B189">
      <w:pPr>
        <w:keepNext w:val="0"/>
        <w:keepLines w:val="0"/>
        <w:pageBreakBefore w:val="0"/>
        <w:widowControl w:val="0"/>
        <w:kinsoku/>
        <w:wordWrap/>
        <w:overflowPunct/>
        <w:topLinePunct w:val="0"/>
        <w:autoSpaceDE w:val="0"/>
        <w:autoSpaceDN w:val="0"/>
        <w:bidi w:val="0"/>
        <w:adjustRightInd w:val="0"/>
        <w:snapToGrid/>
        <w:textAlignment w:val="auto"/>
        <w:rPr>
          <w:rFonts w:hint="eastAsia"/>
          <w:b/>
          <w:bCs/>
          <w:color w:val="000000" w:themeColor="text1"/>
          <w:sz w:val="21"/>
          <w:lang w:val="en-US" w:eastAsia="zh-CN"/>
          <w14:textFill>
            <w14:solidFill>
              <w14:schemeClr w14:val="tx1"/>
            </w14:solidFill>
          </w14:textFill>
        </w:rPr>
      </w:pPr>
      <w:r>
        <w:rPr>
          <w:rFonts w:hint="eastAsia"/>
          <w:b/>
          <w:bCs/>
          <w:color w:val="000000" w:themeColor="text1"/>
          <w:sz w:val="21"/>
          <w:lang w:val="en-US" w:eastAsia="zh-CN"/>
          <w14:textFill>
            <w14:solidFill>
              <w14:schemeClr w14:val="tx1"/>
            </w14:solidFill>
          </w14:textFill>
        </w:rPr>
        <w:t>我们将始终遵照我们的隐私政策来收集和使用您的信息。有关我们的隐私政策，可参阅消费者业务隐私声明。</w:t>
      </w:r>
    </w:p>
    <w:p w14:paraId="0D197FF4">
      <w:pPr>
        <w:keepNext w:val="0"/>
        <w:keepLines w:val="0"/>
        <w:pageBreakBefore w:val="0"/>
        <w:widowControl w:val="0"/>
        <w:kinsoku/>
        <w:wordWrap/>
        <w:overflowPunct/>
        <w:topLinePunct w:val="0"/>
        <w:autoSpaceDE w:val="0"/>
        <w:autoSpaceDN w:val="0"/>
        <w:bidi w:val="0"/>
        <w:adjustRightInd w:val="0"/>
        <w:snapToGrid/>
        <w:textAlignment w:val="auto"/>
        <w:rPr>
          <w:rFonts w:hint="default"/>
          <w:color w:val="000000" w:themeColor="text1"/>
          <w:sz w:val="21"/>
          <w:lang w:val="en-US" w:eastAsia="zh-CN"/>
          <w14:textFill>
            <w14:solidFill>
              <w14:schemeClr w14:val="tx1"/>
            </w14:solidFill>
          </w14:textFill>
        </w:rPr>
      </w:pPr>
    </w:p>
    <w:sectPr>
      <w:headerReference r:id="rId6" w:type="first"/>
      <w:footerReference r:id="rId8" w:type="first"/>
      <w:headerReference r:id="rId5" w:type="even"/>
      <w:footerReference r:id="rId7"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DFDC8">
    <w:pPr>
      <w:pStyle w:val="5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5C6F0">
    <w:pPr>
      <w:pStyle w:val="5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147B">
    <w:pPr>
      <w:pStyle w:val="5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6FBC">
    <w:pPr>
      <w:pStyle w:val="5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0">
    <w:nsid w:val="0EDB2900"/>
    <w:multiLevelType w:val="multilevel"/>
    <w:tmpl w:val="0EDB2900"/>
    <w:lvl w:ilvl="0" w:tentative="0">
      <w:start w:val="1"/>
      <w:numFmt w:val="bullet"/>
      <w:pStyle w:val="211"/>
      <w:lvlText w:val="−"/>
      <w:lvlJc w:val="left"/>
      <w:pPr>
        <w:tabs>
          <w:tab w:val="left" w:pos="1276"/>
        </w:tabs>
        <w:ind w:left="1276"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13A674F3"/>
    <w:multiLevelType w:val="multilevel"/>
    <w:tmpl w:val="13A674F3"/>
    <w:lvl w:ilvl="0" w:tentative="0">
      <w:start w:val="1"/>
      <w:numFmt w:val="bullet"/>
      <w:pStyle w:val="249"/>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23B92005"/>
    <w:multiLevelType w:val="multilevel"/>
    <w:tmpl w:val="23B92005"/>
    <w:lvl w:ilvl="0" w:tentative="0">
      <w:start w:val="1"/>
      <w:numFmt w:val="bullet"/>
      <w:pStyle w:val="20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28BE4A03"/>
    <w:multiLevelType w:val="multilevel"/>
    <w:tmpl w:val="28BE4A03"/>
    <w:lvl w:ilvl="0" w:tentative="0">
      <w:start w:val="1"/>
      <w:numFmt w:val="bullet"/>
      <w:pStyle w:val="278"/>
      <w:lvlText w:val="-"/>
      <w:lvlJc w:val="left"/>
      <w:pPr>
        <w:tabs>
          <w:tab w:val="left" w:pos="1559"/>
        </w:tabs>
        <w:ind w:left="1559" w:hanging="283"/>
      </w:pPr>
      <w:rPr>
        <w:rFonts w:hint="default" w:ascii="Arial" w:hAnsi="Arial"/>
      </w:rPr>
    </w:lvl>
    <w:lvl w:ilvl="1" w:tentative="0">
      <w:start w:val="1"/>
      <w:numFmt w:val="bullet"/>
      <w:lvlText w:val=""/>
      <w:lvlJc w:val="left"/>
      <w:pPr>
        <w:ind w:left="2399" w:hanging="420"/>
      </w:pPr>
      <w:rPr>
        <w:rFonts w:hint="default" w:ascii="Wingdings" w:hAnsi="Wingdings"/>
      </w:rPr>
    </w:lvl>
    <w:lvl w:ilvl="2" w:tentative="0">
      <w:start w:val="1"/>
      <w:numFmt w:val="bullet"/>
      <w:lvlText w:val=""/>
      <w:lvlJc w:val="left"/>
      <w:pPr>
        <w:ind w:left="2819" w:hanging="420"/>
      </w:pPr>
      <w:rPr>
        <w:rFonts w:hint="default" w:ascii="Wingdings" w:hAnsi="Wingdings"/>
      </w:rPr>
    </w:lvl>
    <w:lvl w:ilvl="3" w:tentative="0">
      <w:start w:val="1"/>
      <w:numFmt w:val="bullet"/>
      <w:lvlText w:val=""/>
      <w:lvlJc w:val="left"/>
      <w:pPr>
        <w:ind w:left="3239" w:hanging="420"/>
      </w:pPr>
      <w:rPr>
        <w:rFonts w:hint="default" w:ascii="Wingdings" w:hAnsi="Wingdings"/>
      </w:rPr>
    </w:lvl>
    <w:lvl w:ilvl="4" w:tentative="0">
      <w:start w:val="1"/>
      <w:numFmt w:val="bullet"/>
      <w:lvlText w:val=""/>
      <w:lvlJc w:val="left"/>
      <w:pPr>
        <w:ind w:left="3659" w:hanging="420"/>
      </w:pPr>
      <w:rPr>
        <w:rFonts w:hint="default" w:ascii="Wingdings" w:hAnsi="Wingdings"/>
      </w:rPr>
    </w:lvl>
    <w:lvl w:ilvl="5" w:tentative="0">
      <w:start w:val="1"/>
      <w:numFmt w:val="bullet"/>
      <w:lvlText w:val=""/>
      <w:lvlJc w:val="left"/>
      <w:pPr>
        <w:ind w:left="4079" w:hanging="420"/>
      </w:pPr>
      <w:rPr>
        <w:rFonts w:hint="default" w:ascii="Wingdings" w:hAnsi="Wingdings"/>
      </w:rPr>
    </w:lvl>
    <w:lvl w:ilvl="6" w:tentative="0">
      <w:start w:val="1"/>
      <w:numFmt w:val="bullet"/>
      <w:lvlText w:val=""/>
      <w:lvlJc w:val="left"/>
      <w:pPr>
        <w:ind w:left="4499" w:hanging="420"/>
      </w:pPr>
      <w:rPr>
        <w:rFonts w:hint="default" w:ascii="Wingdings" w:hAnsi="Wingdings"/>
      </w:rPr>
    </w:lvl>
    <w:lvl w:ilvl="7" w:tentative="0">
      <w:start w:val="1"/>
      <w:numFmt w:val="bullet"/>
      <w:lvlText w:val=""/>
      <w:lvlJc w:val="left"/>
      <w:pPr>
        <w:ind w:left="4919" w:hanging="420"/>
      </w:pPr>
      <w:rPr>
        <w:rFonts w:hint="default" w:ascii="Wingdings" w:hAnsi="Wingdings"/>
      </w:rPr>
    </w:lvl>
    <w:lvl w:ilvl="8" w:tentative="0">
      <w:start w:val="1"/>
      <w:numFmt w:val="bullet"/>
      <w:lvlText w:val=""/>
      <w:lvlJc w:val="left"/>
      <w:pPr>
        <w:ind w:left="5339" w:hanging="420"/>
      </w:pPr>
      <w:rPr>
        <w:rFonts w:hint="default" w:ascii="Wingdings" w:hAnsi="Wingdings"/>
      </w:rPr>
    </w:lvl>
  </w:abstractNum>
  <w:abstractNum w:abstractNumId="14">
    <w:nsid w:val="2BBC1268"/>
    <w:multiLevelType w:val="multilevel"/>
    <w:tmpl w:val="2BBC1268"/>
    <w:lvl w:ilvl="0" w:tentative="0">
      <w:start w:val="1"/>
      <w:numFmt w:val="decimal"/>
      <w:pStyle w:val="277"/>
      <w:lvlText w:val="(%1)"/>
      <w:lvlJc w:val="left"/>
      <w:pPr>
        <w:tabs>
          <w:tab w:val="left" w:pos="1276"/>
        </w:tabs>
        <w:ind w:left="1276" w:hanging="284"/>
      </w:pPr>
      <w:rPr>
        <w:rFonts w:hint="default"/>
      </w:rPr>
    </w:lvl>
    <w:lvl w:ilvl="1" w:tentative="0">
      <w:start w:val="1"/>
      <w:numFmt w:val="lowerLetter"/>
      <w:lvlText w:val="%2)"/>
      <w:lvlJc w:val="left"/>
      <w:pPr>
        <w:ind w:left="2116" w:hanging="420"/>
      </w:pPr>
      <w:rPr>
        <w:rFonts w:hint="eastAsia"/>
      </w:rPr>
    </w:lvl>
    <w:lvl w:ilvl="2" w:tentative="0">
      <w:start w:val="1"/>
      <w:numFmt w:val="lowerRoman"/>
      <w:lvlText w:val="%3."/>
      <w:lvlJc w:val="right"/>
      <w:pPr>
        <w:ind w:left="2536" w:hanging="420"/>
      </w:pPr>
      <w:rPr>
        <w:rFonts w:hint="eastAsia"/>
      </w:rPr>
    </w:lvl>
    <w:lvl w:ilvl="3" w:tentative="0">
      <w:start w:val="1"/>
      <w:numFmt w:val="decimal"/>
      <w:lvlText w:val="%4."/>
      <w:lvlJc w:val="left"/>
      <w:pPr>
        <w:ind w:left="2956" w:hanging="420"/>
      </w:pPr>
      <w:rPr>
        <w:rFonts w:hint="eastAsia"/>
      </w:rPr>
    </w:lvl>
    <w:lvl w:ilvl="4" w:tentative="0">
      <w:start w:val="1"/>
      <w:numFmt w:val="lowerLetter"/>
      <w:lvlText w:val="%5)"/>
      <w:lvlJc w:val="left"/>
      <w:pPr>
        <w:ind w:left="3376" w:hanging="420"/>
      </w:pPr>
      <w:rPr>
        <w:rFonts w:hint="eastAsia"/>
      </w:rPr>
    </w:lvl>
    <w:lvl w:ilvl="5" w:tentative="0">
      <w:start w:val="1"/>
      <w:numFmt w:val="lowerRoman"/>
      <w:lvlText w:val="%6."/>
      <w:lvlJc w:val="right"/>
      <w:pPr>
        <w:ind w:left="3796" w:hanging="420"/>
      </w:pPr>
      <w:rPr>
        <w:rFonts w:hint="eastAsia"/>
      </w:rPr>
    </w:lvl>
    <w:lvl w:ilvl="6" w:tentative="0">
      <w:start w:val="1"/>
      <w:numFmt w:val="decimal"/>
      <w:lvlText w:val="%7."/>
      <w:lvlJc w:val="left"/>
      <w:pPr>
        <w:ind w:left="4216" w:hanging="420"/>
      </w:pPr>
      <w:rPr>
        <w:rFonts w:hint="eastAsia"/>
      </w:rPr>
    </w:lvl>
    <w:lvl w:ilvl="7" w:tentative="0">
      <w:start w:val="1"/>
      <w:numFmt w:val="lowerLetter"/>
      <w:lvlText w:val="%8)"/>
      <w:lvlJc w:val="left"/>
      <w:pPr>
        <w:ind w:left="4636" w:hanging="420"/>
      </w:pPr>
      <w:rPr>
        <w:rFonts w:hint="eastAsia"/>
      </w:rPr>
    </w:lvl>
    <w:lvl w:ilvl="8" w:tentative="0">
      <w:start w:val="1"/>
      <w:numFmt w:val="lowerRoman"/>
      <w:lvlText w:val="%9."/>
      <w:lvlJc w:val="right"/>
      <w:pPr>
        <w:ind w:left="5056" w:hanging="420"/>
      </w:pPr>
      <w:rPr>
        <w:rFonts w:hint="eastAsia"/>
      </w:rPr>
    </w:lvl>
  </w:abstractNum>
  <w:abstractNum w:abstractNumId="15">
    <w:nsid w:val="42CF4755"/>
    <w:multiLevelType w:val="multilevel"/>
    <w:tmpl w:val="42CF4755"/>
    <w:lvl w:ilvl="0" w:tentative="0">
      <w:start w:val="1"/>
      <w:numFmt w:val="bullet"/>
      <w:pStyle w:val="198"/>
      <w:lvlText w:val=""/>
      <w:lvlJc w:val="left"/>
      <w:pPr>
        <w:tabs>
          <w:tab w:val="left" w:pos="992"/>
        </w:tabs>
        <w:ind w:left="992" w:hanging="425"/>
      </w:pPr>
      <w:rPr>
        <w:rFonts w:hint="default" w:ascii="Wingdings" w:hAnsi="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5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52"/>
      <w:suff w:val="space"/>
      <w:lvlText w:val="表%9"/>
      <w:lvlJc w:val="center"/>
      <w:pPr>
        <w:ind w:left="0" w:firstLine="0"/>
      </w:pPr>
      <w:rPr>
        <w:rFonts w:hint="default" w:ascii="Arial" w:hAnsi="Arial" w:eastAsia="黑体"/>
        <w:b w:val="0"/>
        <w:i w:val="0"/>
        <w:sz w:val="18"/>
        <w:szCs w:val="18"/>
      </w:rPr>
    </w:lvl>
  </w:abstractNum>
  <w:abstractNum w:abstractNumId="17">
    <w:nsid w:val="463C3DB5"/>
    <w:multiLevelType w:val="multilevel"/>
    <w:tmpl w:val="463C3DB5"/>
    <w:lvl w:ilvl="0" w:tentative="0">
      <w:start w:val="1"/>
      <w:numFmt w:val="lowerLetter"/>
      <w:pStyle w:val="246"/>
      <w:lvlText w:val="(%1)"/>
      <w:lvlJc w:val="left"/>
      <w:pPr>
        <w:ind w:left="420" w:hanging="420"/>
      </w:pPr>
      <w:rPr>
        <w:rFonts w:hint="default" w:ascii="Arial" w:hAnsi="Arial" w:cs="Arial"/>
      </w:rPr>
    </w:lvl>
    <w:lvl w:ilvl="1" w:tentative="0">
      <w:start w:val="1"/>
      <w:numFmt w:val="lowerLetter"/>
      <w:lvlText w:val="(%2)"/>
      <w:lvlJc w:val="left"/>
      <w:pPr>
        <w:tabs>
          <w:tab w:val="left" w:pos="840"/>
        </w:tabs>
        <w:ind w:left="840" w:hanging="420"/>
      </w:pPr>
      <w:rPr>
        <w:rFonts w:hint="default" w:ascii="Arial" w:hAnsi="Arial" w:eastAsia="宋体"/>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8">
    <w:nsid w:val="4C802204"/>
    <w:multiLevelType w:val="multilevel"/>
    <w:tmpl w:val="4C802204"/>
    <w:lvl w:ilvl="0" w:tentative="0">
      <w:start w:val="1"/>
      <w:numFmt w:val="bullet"/>
      <w:pStyle w:val="276"/>
      <w:lvlText w:val="●"/>
      <w:lvlJc w:val="left"/>
      <w:pPr>
        <w:tabs>
          <w:tab w:val="left" w:pos="567"/>
        </w:tabs>
        <w:ind w:left="567" w:hanging="283"/>
      </w:pPr>
      <w:rPr>
        <w:rFonts w:hint="default" w:ascii="Arial" w:hAnsi="Arial"/>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19">
    <w:nsid w:val="4DDA66D1"/>
    <w:multiLevelType w:val="multilevel"/>
    <w:tmpl w:val="4DDA66D1"/>
    <w:lvl w:ilvl="0" w:tentative="0">
      <w:start w:val="1"/>
      <w:numFmt w:val="upperLetter"/>
      <w:pStyle w:val="10"/>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1"/>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2"/>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none"/>
      <w:lvlRestart w:val="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4" w:tentative="0">
      <w:start w:val="1"/>
      <w:numFmt w:val="decimal"/>
      <w:pStyle w:val="256"/>
      <w:lvlText w:val="Step %5"/>
      <w:lvlJc w:val="right"/>
      <w:pPr>
        <w:tabs>
          <w:tab w:val="left" w:pos="1701"/>
        </w:tabs>
        <w:ind w:left="1701" w:hanging="159"/>
      </w:pPr>
      <w:rPr>
        <w:rFonts w:hint="default" w:ascii="Book Antiqua" w:hAnsi="Book Antiqua" w:cs="Times New Roman"/>
        <w:b/>
        <w:bCs/>
        <w:i w:val="0"/>
        <w:iCs w:val="0"/>
        <w:sz w:val="21"/>
        <w:szCs w:val="21"/>
        <w:u w:val="none"/>
      </w:rPr>
    </w:lvl>
    <w:lvl w:ilvl="5" w:tentative="0">
      <w:start w:val="1"/>
      <w:numFmt w:val="decimal"/>
      <w:pStyle w:val="255"/>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254"/>
      <w:suff w:val="space"/>
      <w:lvlText w:val="Figure %1-%7"/>
      <w:lvlJc w:val="left"/>
      <w:pPr>
        <w:ind w:left="1701" w:firstLine="0"/>
      </w:pPr>
      <w:rPr>
        <w:rFonts w:hint="default" w:ascii="Times New Roman" w:hAnsi="Times New Roman" w:cs="Book Antiqua"/>
        <w:b/>
        <w:bCs/>
        <w:i w:val="0"/>
        <w:iCs w:val="0"/>
        <w:sz w:val="21"/>
        <w:szCs w:val="21"/>
        <w:u w:val="none"/>
      </w:rPr>
    </w:lvl>
    <w:lvl w:ilvl="7" w:tentative="0">
      <w:start w:val="1"/>
      <w:numFmt w:val="decimal"/>
      <w:lvlRestart w:val="1"/>
      <w:pStyle w:val="257"/>
      <w:suff w:val="space"/>
      <w:lvlText w:val="Table %1-%8"/>
      <w:lvlJc w:val="left"/>
      <w:pPr>
        <w:ind w:left="1701" w:firstLine="0"/>
      </w:pPr>
      <w:rPr>
        <w:rFonts w:hint="default" w:ascii="Arial" w:hAnsi="Arial" w:cs="Arial"/>
        <w:b/>
        <w:bCs/>
        <w:i w:val="0"/>
        <w:iCs w:val="0"/>
        <w:strike w:val="0"/>
        <w:dstrike w:val="0"/>
        <w:outline w:val="0"/>
        <w:shadow w:val="0"/>
        <w:emboss w:val="0"/>
        <w:imprint w:val="0"/>
        <w:color w:val="auto"/>
        <w:sz w:val="21"/>
        <w:szCs w:val="21"/>
        <w:vertAlign w:val="baseline"/>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0">
    <w:nsid w:val="63546429"/>
    <w:multiLevelType w:val="multilevel"/>
    <w:tmpl w:val="63546429"/>
    <w:lvl w:ilvl="0" w:tentative="0">
      <w:start w:val="1"/>
      <w:numFmt w:val="decimal"/>
      <w:pStyle w:val="3"/>
      <w:lvlText w:val="%1"/>
      <w:lvlJc w:val="left"/>
      <w:pPr>
        <w:tabs>
          <w:tab w:val="left" w:pos="432"/>
        </w:tabs>
        <w:ind w:left="432" w:hanging="432"/>
      </w:pPr>
      <w:rPr>
        <w:rFonts w:hint="eastAsia"/>
      </w:rPr>
    </w:lvl>
    <w:lvl w:ilvl="1" w:tentative="0">
      <w:start w:val="1"/>
      <w:numFmt w:val="decimal"/>
      <w:pStyle w:val="4"/>
      <w:lvlText w:val="%1.%2"/>
      <w:lvlJc w:val="left"/>
      <w:pPr>
        <w:tabs>
          <w:tab w:val="left" w:pos="576"/>
        </w:tabs>
        <w:ind w:left="576"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1">
    <w:nsid w:val="667437AC"/>
    <w:multiLevelType w:val="multilevel"/>
    <w:tmpl w:val="667437AC"/>
    <w:lvl w:ilvl="0" w:tentative="0">
      <w:start w:val="1"/>
      <w:numFmt w:val="bullet"/>
      <w:pStyle w:val="252"/>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6E230785"/>
    <w:multiLevelType w:val="multilevel"/>
    <w:tmpl w:val="6E230785"/>
    <w:lvl w:ilvl="0" w:tentative="0">
      <w:start w:val="1"/>
      <w:numFmt w:val="bullet"/>
      <w:pStyle w:val="199"/>
      <w:lvlText w:val="●"/>
      <w:lvlJc w:val="left"/>
      <w:pPr>
        <w:tabs>
          <w:tab w:val="left" w:pos="284"/>
        </w:tabs>
        <w:ind w:left="284" w:hanging="284"/>
      </w:pPr>
      <w:rPr>
        <w:rFonts w:hint="default" w:ascii="Arial" w:hAnsi="Arial"/>
        <w:b w:val="0"/>
        <w:bCs w:val="0"/>
        <w:i w:val="0"/>
        <w:iCs w:val="0"/>
        <w:color w:val="auto"/>
        <w:position w:val="3"/>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0"/>
  </w:num>
  <w:num w:numId="2">
    <w:abstractNumId w:val="19"/>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1"/>
  </w:num>
  <w:num w:numId="21">
    <w:abstractNumId w:val="18"/>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35469"/>
    <w:rsid w:val="00072B49"/>
    <w:rsid w:val="0012175A"/>
    <w:rsid w:val="00152B8F"/>
    <w:rsid w:val="001573E8"/>
    <w:rsid w:val="00223380"/>
    <w:rsid w:val="00255AD6"/>
    <w:rsid w:val="002E386C"/>
    <w:rsid w:val="003055E4"/>
    <w:rsid w:val="003061BB"/>
    <w:rsid w:val="00307760"/>
    <w:rsid w:val="00322719"/>
    <w:rsid w:val="0037490D"/>
    <w:rsid w:val="003E50CE"/>
    <w:rsid w:val="00425F62"/>
    <w:rsid w:val="00466686"/>
    <w:rsid w:val="0052233A"/>
    <w:rsid w:val="0055102D"/>
    <w:rsid w:val="005942CF"/>
    <w:rsid w:val="005C5FD9"/>
    <w:rsid w:val="005C7F39"/>
    <w:rsid w:val="00634265"/>
    <w:rsid w:val="00681356"/>
    <w:rsid w:val="006E4D31"/>
    <w:rsid w:val="007162BA"/>
    <w:rsid w:val="0075012D"/>
    <w:rsid w:val="00775BB5"/>
    <w:rsid w:val="00780144"/>
    <w:rsid w:val="007A7638"/>
    <w:rsid w:val="007D5B29"/>
    <w:rsid w:val="007F6DF7"/>
    <w:rsid w:val="008226BA"/>
    <w:rsid w:val="008957A0"/>
    <w:rsid w:val="00923C17"/>
    <w:rsid w:val="00AB56A3"/>
    <w:rsid w:val="00B34C1A"/>
    <w:rsid w:val="00BB209E"/>
    <w:rsid w:val="00C02852"/>
    <w:rsid w:val="00C31A93"/>
    <w:rsid w:val="00C53AFA"/>
    <w:rsid w:val="00D16C4C"/>
    <w:rsid w:val="00D36A80"/>
    <w:rsid w:val="00D47EA8"/>
    <w:rsid w:val="00D87114"/>
    <w:rsid w:val="00E0167F"/>
    <w:rsid w:val="00E04073"/>
    <w:rsid w:val="00EA6672"/>
    <w:rsid w:val="00EE2438"/>
    <w:rsid w:val="00EE58DB"/>
    <w:rsid w:val="00F072B1"/>
    <w:rsid w:val="00FD52B5"/>
    <w:rsid w:val="00FF77C6"/>
    <w:rsid w:val="066D1D36"/>
    <w:rsid w:val="086A42E7"/>
    <w:rsid w:val="1E703D01"/>
    <w:rsid w:val="2220252F"/>
    <w:rsid w:val="26615B98"/>
    <w:rsid w:val="34D86705"/>
    <w:rsid w:val="47E0649F"/>
    <w:rsid w:val="4C8F2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name="Normal Indent"/>
    <w:lsdException w:qFormat="1" w:unhideWhenUsed="0"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iPriority="99" w:name="annotation reference"/>
    <w:lsdException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semiHidden="0" w:name="List Number"/>
    <w:lsdException w:qFormat="1" w:unhideWhenUsed="0" w:uiPriority="0" w:name="List 2"/>
    <w:lsdException w:qFormat="1" w:unhideWhenUsed="0" w:uiPriority="0" w:name="List 3"/>
    <w:lsdException w:qFormat="1" w:unhideWhenUsed="0" w:uiPriority="0" w:semiHidden="0" w:name="List 4"/>
    <w:lsdException w:qFormat="1" w:unhideWhenUsed="0" w:uiPriority="0" w:semiHidden="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99" w:name="Normal (Web)"/>
    <w:lsdException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unhideWhenUsed="0" w:uiPriority="0" w:name="Table Columns 3"/>
    <w:lsdException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unhideWhenUsed="0" w:uiPriority="0" w:name="Table Professional"/>
    <w:lsdException w:qFormat="1" w:unhideWhenUsed="0" w:uiPriority="0" w:name="Table Subtle 1"/>
    <w:lsdException w:qFormat="1" w:unhideWhenUsed="0" w:uiPriority="0" w:semiHidden="0" w:name="Table Subtle 2"/>
    <w:lsdException w:qFormat="1" w:unhideWhenUsed="0" w:uiPriority="0" w:name="Table Web 1"/>
    <w:lsdException w:qFormat="1" w:unhideWhenUsed="0" w:uiPriority="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3">
    <w:name w:val="heading 1"/>
    <w:next w:val="4"/>
    <w:link w:val="18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4">
    <w:name w:val="heading 2"/>
    <w:next w:val="1"/>
    <w:link w:val="18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5">
    <w:name w:val="heading 3"/>
    <w:basedOn w:val="1"/>
    <w:next w:val="1"/>
    <w:link w:val="182"/>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6">
    <w:name w:val="heading 4"/>
    <w:basedOn w:val="7"/>
    <w:next w:val="1"/>
    <w:link w:val="167"/>
    <w:qFormat/>
    <w:uiPriority w:val="0"/>
  </w:style>
  <w:style w:type="paragraph" w:styleId="8">
    <w:name w:val="heading 5"/>
    <w:basedOn w:val="6"/>
    <w:next w:val="1"/>
    <w:link w:val="168"/>
    <w:qFormat/>
    <w:uiPriority w:val="0"/>
    <w:pPr>
      <w:outlineLvl w:val="4"/>
    </w:pPr>
    <w:rPr>
      <w:sz w:val="24"/>
      <w:szCs w:val="24"/>
    </w:rPr>
  </w:style>
  <w:style w:type="paragraph" w:styleId="9">
    <w:name w:val="heading 6"/>
    <w:basedOn w:val="1"/>
    <w:next w:val="1"/>
    <w:link w:val="169"/>
    <w:semiHidden/>
    <w:qFormat/>
    <w:uiPriority w:val="0"/>
    <w:pPr>
      <w:keepNext/>
      <w:keepLines/>
      <w:widowControl/>
      <w:topLinePunct/>
      <w:autoSpaceDE/>
      <w:autoSpaceDN/>
      <w:snapToGrid w:val="0"/>
      <w:spacing w:before="240" w:after="64" w:line="320" w:lineRule="atLeast"/>
      <w:outlineLvl w:val="5"/>
    </w:pPr>
    <w:rPr>
      <w:rFonts w:ascii="Arial" w:hAnsi="Arial" w:eastAsia="黑体"/>
      <w:b/>
      <w:bCs/>
      <w:snapToGrid/>
      <w:kern w:val="2"/>
    </w:rPr>
  </w:style>
  <w:style w:type="paragraph" w:styleId="10">
    <w:name w:val="heading 7"/>
    <w:basedOn w:val="3"/>
    <w:next w:val="11"/>
    <w:link w:val="170"/>
    <w:semiHidden/>
    <w:unhideWhenUsed/>
    <w:qFormat/>
    <w:uiPriority w:val="0"/>
    <w:pPr>
      <w:keepLines/>
      <w:numPr>
        <w:numId w:val="2"/>
      </w:numPr>
      <w:adjustRightInd w:val="0"/>
      <w:snapToGrid w:val="0"/>
      <w:spacing w:line="240" w:lineRule="atLeast"/>
      <w:jc w:val="left"/>
      <w:outlineLvl w:val="6"/>
    </w:pPr>
    <w:rPr>
      <w:rFonts w:eastAsia="Times New Roman" w:cs="Book Antiqua"/>
      <w:kern w:val="2"/>
      <w:szCs w:val="44"/>
    </w:rPr>
  </w:style>
  <w:style w:type="paragraph" w:styleId="11">
    <w:name w:val="heading 8"/>
    <w:basedOn w:val="4"/>
    <w:next w:val="12"/>
    <w:link w:val="171"/>
    <w:semiHidden/>
    <w:unhideWhenUsed/>
    <w:qFormat/>
    <w:uiPriority w:val="0"/>
    <w:pPr>
      <w:keepLines/>
      <w:numPr>
        <w:numId w:val="2"/>
      </w:numPr>
      <w:adjustRightInd w:val="0"/>
      <w:snapToGrid w:val="0"/>
      <w:spacing w:before="200" w:after="160" w:line="240" w:lineRule="atLeast"/>
      <w:jc w:val="left"/>
      <w:outlineLvl w:val="7"/>
    </w:pPr>
    <w:rPr>
      <w:rFonts w:eastAsia="宋体"/>
      <w:b/>
      <w:bCs/>
      <w:sz w:val="30"/>
      <w:szCs w:val="36"/>
      <w:lang w:eastAsia="en-US"/>
    </w:rPr>
  </w:style>
  <w:style w:type="paragraph" w:styleId="12">
    <w:name w:val="heading 9"/>
    <w:basedOn w:val="5"/>
    <w:next w:val="1"/>
    <w:link w:val="172"/>
    <w:semiHidden/>
    <w:unhideWhenUsed/>
    <w:qFormat/>
    <w:uiPriority w:val="0"/>
    <w:pPr>
      <w:widowControl/>
      <w:numPr>
        <w:numId w:val="2"/>
      </w:numPr>
      <w:adjustRightInd w:val="0"/>
      <w:snapToGrid w:val="0"/>
      <w:spacing w:before="200" w:after="160" w:line="240" w:lineRule="atLeast"/>
      <w:jc w:val="left"/>
      <w:outlineLvl w:val="8"/>
    </w:pPr>
    <w:rPr>
      <w:rFonts w:ascii="Arial" w:hAnsi="Arial" w:eastAsia="宋体"/>
      <w:b/>
      <w:bCs w:val="0"/>
      <w:snapToGrid/>
      <w:kern w:val="0"/>
      <w:sz w:val="28"/>
    </w:rPr>
  </w:style>
  <w:style w:type="character" w:default="1" w:styleId="134">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223"/>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7">
    <w:name w:val="Block Label"/>
    <w:basedOn w:val="1"/>
    <w:next w:val="1"/>
    <w:qFormat/>
    <w:uiPriority w:val="0"/>
    <w:pPr>
      <w:keepNext/>
      <w:keepLines/>
      <w:widowControl/>
      <w:topLinePunct/>
      <w:autoSpaceDE/>
      <w:autoSpaceDN/>
      <w:snapToGrid w:val="0"/>
      <w:spacing w:before="80" w:after="80" w:line="240" w:lineRule="atLeast"/>
      <w:outlineLvl w:val="3"/>
    </w:pPr>
    <w:rPr>
      <w:rFonts w:ascii="Arial" w:hAnsi="Arial" w:cs="Book Antiqua"/>
      <w:b/>
      <w:bCs/>
      <w:snapToGrid/>
      <w:sz w:val="26"/>
      <w:szCs w:val="26"/>
    </w:rPr>
  </w:style>
  <w:style w:type="paragraph" w:styleId="13">
    <w:name w:val="List 3"/>
    <w:basedOn w:val="1"/>
    <w:semiHidden/>
    <w:qFormat/>
    <w:uiPriority w:val="0"/>
    <w:pPr>
      <w:widowControl/>
      <w:topLinePunct/>
      <w:autoSpaceDE/>
      <w:autoSpaceDN/>
      <w:snapToGrid w:val="0"/>
      <w:spacing w:before="160" w:after="160" w:line="240" w:lineRule="atLeast"/>
      <w:ind w:left="100" w:leftChars="400" w:hanging="200" w:hangingChars="200"/>
    </w:pPr>
    <w:rPr>
      <w:rFonts w:ascii="Arial" w:hAnsi="Arial" w:cs="Arial"/>
      <w:snapToGrid/>
      <w:kern w:val="2"/>
    </w:rPr>
  </w:style>
  <w:style w:type="paragraph" w:styleId="14">
    <w:name w:val="toc 7"/>
    <w:basedOn w:val="1"/>
    <w:next w:val="1"/>
    <w:autoRedefine/>
    <w:semiHidden/>
    <w:qFormat/>
    <w:uiPriority w:val="0"/>
    <w:pPr>
      <w:widowControl/>
      <w:topLinePunct/>
      <w:autoSpaceDE/>
      <w:autoSpaceDN/>
      <w:snapToGrid w:val="0"/>
      <w:spacing w:before="160" w:after="160" w:line="240" w:lineRule="atLeast"/>
      <w:ind w:left="2520"/>
    </w:pPr>
    <w:rPr>
      <w:rFonts w:ascii="Arial" w:hAnsi="Arial" w:cs="Arial"/>
      <w:snapToGrid/>
      <w:kern w:val="2"/>
      <w:sz w:val="24"/>
    </w:rPr>
  </w:style>
  <w:style w:type="paragraph" w:styleId="15">
    <w:name w:val="List Number 2"/>
    <w:basedOn w:val="1"/>
    <w:semiHidden/>
    <w:qFormat/>
    <w:uiPriority w:val="0"/>
    <w:pPr>
      <w:widowControl/>
      <w:numPr>
        <w:ilvl w:val="0"/>
        <w:numId w:val="3"/>
      </w:numPr>
      <w:topLinePunct/>
      <w:autoSpaceDE/>
      <w:autoSpaceDN/>
      <w:snapToGrid w:val="0"/>
      <w:spacing w:before="160" w:after="160" w:line="240" w:lineRule="atLeast"/>
    </w:pPr>
    <w:rPr>
      <w:rFonts w:ascii="Arial" w:hAnsi="Arial" w:cs="Arial"/>
      <w:snapToGrid/>
      <w:kern w:val="2"/>
    </w:rPr>
  </w:style>
  <w:style w:type="paragraph" w:styleId="16">
    <w:name w:val="table of authorities"/>
    <w:basedOn w:val="1"/>
    <w:next w:val="1"/>
    <w:semiHidden/>
    <w:qFormat/>
    <w:uiPriority w:val="0"/>
    <w:pPr>
      <w:widowControl/>
      <w:topLinePunct/>
      <w:autoSpaceDE/>
      <w:autoSpaceDN/>
      <w:snapToGrid w:val="0"/>
      <w:spacing w:before="160" w:after="160" w:line="240" w:lineRule="atLeast"/>
      <w:ind w:left="420"/>
    </w:pPr>
    <w:rPr>
      <w:rFonts w:ascii="Arial" w:hAnsi="Arial" w:cs="Arial"/>
      <w:snapToGrid/>
      <w:kern w:val="2"/>
    </w:rPr>
  </w:style>
  <w:style w:type="paragraph" w:styleId="17">
    <w:name w:val="Note Heading"/>
    <w:basedOn w:val="1"/>
    <w:next w:val="1"/>
    <w:link w:val="245"/>
    <w:semiHidden/>
    <w:qFormat/>
    <w:uiPriority w:val="0"/>
    <w:pPr>
      <w:widowControl/>
      <w:topLinePunct/>
      <w:autoSpaceDE/>
      <w:autoSpaceDN/>
      <w:snapToGrid w:val="0"/>
      <w:spacing w:before="160" w:after="160" w:line="240" w:lineRule="atLeast"/>
      <w:jc w:val="center"/>
    </w:pPr>
    <w:rPr>
      <w:rFonts w:ascii="Arial" w:hAnsi="Arial" w:cs="Arial"/>
      <w:snapToGrid/>
      <w:kern w:val="2"/>
    </w:rPr>
  </w:style>
  <w:style w:type="paragraph" w:styleId="18">
    <w:name w:val="List Bullet 4"/>
    <w:basedOn w:val="1"/>
    <w:autoRedefine/>
    <w:semiHidden/>
    <w:qFormat/>
    <w:uiPriority w:val="0"/>
    <w:pPr>
      <w:widowControl/>
      <w:numPr>
        <w:ilvl w:val="0"/>
        <w:numId w:val="4"/>
      </w:numPr>
      <w:topLinePunct/>
      <w:autoSpaceDE/>
      <w:autoSpaceDN/>
      <w:snapToGrid w:val="0"/>
      <w:spacing w:before="160" w:after="160" w:line="240" w:lineRule="atLeast"/>
    </w:pPr>
    <w:rPr>
      <w:rFonts w:ascii="Arial" w:hAnsi="Arial" w:cs="Arial"/>
      <w:snapToGrid/>
      <w:kern w:val="2"/>
    </w:rPr>
  </w:style>
  <w:style w:type="paragraph" w:styleId="19">
    <w:name w:val="index 8"/>
    <w:basedOn w:val="1"/>
    <w:next w:val="1"/>
    <w:autoRedefine/>
    <w:semiHidden/>
    <w:qFormat/>
    <w:uiPriority w:val="0"/>
    <w:pPr>
      <w:widowControl/>
      <w:topLinePunct/>
      <w:autoSpaceDE/>
      <w:autoSpaceDN/>
      <w:snapToGrid w:val="0"/>
      <w:spacing w:before="160" w:after="160" w:line="240" w:lineRule="atLeast"/>
      <w:ind w:left="1680" w:hanging="210"/>
    </w:pPr>
    <w:rPr>
      <w:rFonts w:ascii="Arial" w:hAnsi="Arial" w:cs="Arial"/>
      <w:snapToGrid/>
      <w:kern w:val="2"/>
      <w:sz w:val="20"/>
      <w:szCs w:val="20"/>
    </w:rPr>
  </w:style>
  <w:style w:type="paragraph" w:styleId="20">
    <w:name w:val="E-mail Signature"/>
    <w:basedOn w:val="1"/>
    <w:link w:val="231"/>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21">
    <w:name w:val="List Number"/>
    <w:basedOn w:val="1"/>
    <w:qFormat/>
    <w:uiPriority w:val="0"/>
    <w:pPr>
      <w:widowControl/>
      <w:numPr>
        <w:ilvl w:val="0"/>
        <w:numId w:val="5"/>
      </w:numPr>
      <w:topLinePunct/>
      <w:autoSpaceDE/>
      <w:autoSpaceDN/>
      <w:snapToGrid w:val="0"/>
      <w:spacing w:before="160" w:after="160" w:line="240" w:lineRule="atLeast"/>
    </w:pPr>
    <w:rPr>
      <w:rFonts w:ascii="Arial" w:hAnsi="Arial" w:cs="Arial"/>
      <w:snapToGrid/>
      <w:kern w:val="2"/>
    </w:rPr>
  </w:style>
  <w:style w:type="paragraph" w:styleId="22">
    <w:name w:val="Normal Indent"/>
    <w:basedOn w:val="1"/>
    <w:semiHidden/>
    <w:qFormat/>
    <w:uiPriority w:val="0"/>
    <w:pPr>
      <w:widowControl/>
      <w:topLinePunct/>
      <w:autoSpaceDE/>
      <w:autoSpaceDN/>
      <w:snapToGrid w:val="0"/>
      <w:spacing w:before="160" w:after="160" w:line="240" w:lineRule="atLeast"/>
      <w:ind w:firstLine="420" w:firstLineChars="200"/>
    </w:pPr>
    <w:rPr>
      <w:rFonts w:ascii="Arial" w:hAnsi="Arial" w:cs="Arial"/>
      <w:snapToGrid/>
      <w:kern w:val="2"/>
    </w:rPr>
  </w:style>
  <w:style w:type="paragraph" w:styleId="23">
    <w:name w:val="caption"/>
    <w:basedOn w:val="1"/>
    <w:next w:val="1"/>
    <w:semiHidden/>
    <w:qFormat/>
    <w:uiPriority w:val="0"/>
    <w:pPr>
      <w:widowControl/>
      <w:topLinePunct/>
      <w:autoSpaceDE/>
      <w:autoSpaceDN/>
      <w:snapToGrid w:val="0"/>
      <w:spacing w:before="152" w:after="160" w:line="240" w:lineRule="atLeast"/>
    </w:pPr>
    <w:rPr>
      <w:rFonts w:ascii="Arial" w:hAnsi="Arial" w:eastAsia="黑体" w:cs="Arial"/>
      <w:snapToGrid/>
      <w:kern w:val="2"/>
      <w:sz w:val="20"/>
      <w:szCs w:val="20"/>
    </w:rPr>
  </w:style>
  <w:style w:type="paragraph" w:styleId="24">
    <w:name w:val="index 5"/>
    <w:basedOn w:val="1"/>
    <w:next w:val="1"/>
    <w:autoRedefine/>
    <w:semiHidden/>
    <w:qFormat/>
    <w:uiPriority w:val="0"/>
    <w:pPr>
      <w:widowControl/>
      <w:topLinePunct/>
      <w:autoSpaceDE/>
      <w:autoSpaceDN/>
      <w:snapToGrid w:val="0"/>
      <w:spacing w:before="160" w:after="160" w:line="240" w:lineRule="atLeast"/>
      <w:ind w:left="1050" w:hanging="210"/>
    </w:pPr>
    <w:rPr>
      <w:rFonts w:ascii="Arial" w:hAnsi="Arial" w:cs="Arial"/>
      <w:snapToGrid/>
      <w:kern w:val="2"/>
      <w:sz w:val="20"/>
      <w:szCs w:val="20"/>
    </w:rPr>
  </w:style>
  <w:style w:type="paragraph" w:styleId="25">
    <w:name w:val="List Bullet"/>
    <w:basedOn w:val="1"/>
    <w:autoRedefine/>
    <w:semiHidden/>
    <w:qFormat/>
    <w:uiPriority w:val="0"/>
    <w:pPr>
      <w:widowControl/>
      <w:numPr>
        <w:ilvl w:val="0"/>
        <w:numId w:val="6"/>
      </w:numPr>
      <w:topLinePunct/>
      <w:autoSpaceDE/>
      <w:autoSpaceDN/>
      <w:snapToGrid w:val="0"/>
      <w:spacing w:before="160" w:after="160" w:line="240" w:lineRule="atLeast"/>
    </w:pPr>
    <w:rPr>
      <w:rFonts w:ascii="Arial" w:hAnsi="Arial" w:cs="Arial"/>
      <w:snapToGrid/>
      <w:kern w:val="2"/>
    </w:rPr>
  </w:style>
  <w:style w:type="paragraph" w:styleId="26">
    <w:name w:val="envelope address"/>
    <w:basedOn w:val="1"/>
    <w:semiHidden/>
    <w:qFormat/>
    <w:uiPriority w:val="0"/>
    <w:pPr>
      <w:framePr w:w="7920" w:h="1980" w:hRule="exact" w:hSpace="180" w:wrap="auto" w:vAnchor="margin" w:hAnchor="page" w:xAlign="center" w:yAlign="bottom"/>
      <w:widowControl/>
      <w:topLinePunct/>
      <w:autoSpaceDE/>
      <w:autoSpaceDN/>
      <w:snapToGrid w:val="0"/>
      <w:spacing w:before="160" w:after="160" w:line="240" w:lineRule="atLeast"/>
      <w:ind w:left="100" w:leftChars="1400"/>
    </w:pPr>
    <w:rPr>
      <w:rFonts w:ascii="Arial" w:hAnsi="Arial" w:cs="Arial"/>
      <w:snapToGrid/>
      <w:kern w:val="2"/>
    </w:rPr>
  </w:style>
  <w:style w:type="paragraph" w:styleId="27">
    <w:name w:val="Document Map"/>
    <w:basedOn w:val="1"/>
    <w:link w:val="217"/>
    <w:semiHidden/>
    <w:qFormat/>
    <w:uiPriority w:val="0"/>
    <w:pPr>
      <w:widowControl/>
      <w:shd w:val="clear" w:color="auto" w:fill="000080"/>
      <w:topLinePunct/>
      <w:autoSpaceDE/>
      <w:autoSpaceDN/>
      <w:snapToGrid w:val="0"/>
      <w:spacing w:before="160" w:after="160" w:line="240" w:lineRule="atLeast"/>
    </w:pPr>
    <w:rPr>
      <w:rFonts w:ascii="Arial" w:hAnsi="Arial" w:cs="Arial"/>
      <w:snapToGrid/>
      <w:kern w:val="2"/>
    </w:rPr>
  </w:style>
  <w:style w:type="paragraph" w:styleId="28">
    <w:name w:val="toa heading"/>
    <w:basedOn w:val="1"/>
    <w:next w:val="1"/>
    <w:semiHidden/>
    <w:qFormat/>
    <w:uiPriority w:val="0"/>
    <w:pPr>
      <w:widowControl/>
      <w:topLinePunct/>
      <w:autoSpaceDE/>
      <w:autoSpaceDN/>
      <w:snapToGrid w:val="0"/>
      <w:spacing w:before="120" w:after="160" w:line="240" w:lineRule="atLeast"/>
    </w:pPr>
    <w:rPr>
      <w:rFonts w:ascii="Arial" w:hAnsi="Arial" w:cs="Arial"/>
      <w:snapToGrid/>
      <w:kern w:val="2"/>
    </w:rPr>
  </w:style>
  <w:style w:type="paragraph" w:styleId="29">
    <w:name w:val="annotation text"/>
    <w:basedOn w:val="1"/>
    <w:link w:val="175"/>
    <w:qFormat/>
    <w:uiPriority w:val="99"/>
    <w:pPr>
      <w:widowControl/>
      <w:topLinePunct/>
      <w:autoSpaceDE/>
      <w:autoSpaceDN/>
      <w:snapToGrid w:val="0"/>
      <w:spacing w:before="160" w:after="160" w:line="240" w:lineRule="atLeast"/>
    </w:pPr>
    <w:rPr>
      <w:rFonts w:ascii="Arial" w:hAnsi="Arial" w:cs="Arial"/>
      <w:snapToGrid/>
      <w:kern w:val="2"/>
    </w:rPr>
  </w:style>
  <w:style w:type="paragraph" w:styleId="30">
    <w:name w:val="index 6"/>
    <w:basedOn w:val="1"/>
    <w:next w:val="1"/>
    <w:autoRedefine/>
    <w:semiHidden/>
    <w:qFormat/>
    <w:uiPriority w:val="0"/>
    <w:pPr>
      <w:widowControl/>
      <w:topLinePunct/>
      <w:autoSpaceDE/>
      <w:autoSpaceDN/>
      <w:snapToGrid w:val="0"/>
      <w:spacing w:before="160" w:after="160" w:line="240" w:lineRule="atLeast"/>
      <w:ind w:left="1260" w:hanging="210"/>
    </w:pPr>
    <w:rPr>
      <w:rFonts w:ascii="Arial" w:hAnsi="Arial" w:cs="Arial"/>
      <w:snapToGrid/>
      <w:kern w:val="2"/>
      <w:sz w:val="20"/>
      <w:szCs w:val="20"/>
    </w:rPr>
  </w:style>
  <w:style w:type="paragraph" w:styleId="31">
    <w:name w:val="Salutation"/>
    <w:basedOn w:val="1"/>
    <w:next w:val="1"/>
    <w:link w:val="229"/>
    <w:qFormat/>
    <w:uiPriority w:val="0"/>
    <w:pPr>
      <w:widowControl/>
      <w:topLinePunct/>
      <w:autoSpaceDE/>
      <w:autoSpaceDN/>
      <w:snapToGrid w:val="0"/>
      <w:spacing w:before="160" w:after="160" w:line="240" w:lineRule="atLeast"/>
    </w:pPr>
    <w:rPr>
      <w:rFonts w:ascii="Arial" w:hAnsi="Arial" w:cs="Arial"/>
      <w:snapToGrid/>
      <w:kern w:val="2"/>
    </w:rPr>
  </w:style>
  <w:style w:type="paragraph" w:styleId="32">
    <w:name w:val="Body Text 3"/>
    <w:basedOn w:val="1"/>
    <w:link w:val="242"/>
    <w:semiHidden/>
    <w:qFormat/>
    <w:uiPriority w:val="0"/>
    <w:pPr>
      <w:widowControl/>
      <w:topLinePunct/>
      <w:autoSpaceDE/>
      <w:autoSpaceDN/>
      <w:snapToGrid w:val="0"/>
      <w:spacing w:before="160" w:after="120" w:line="240" w:lineRule="atLeast"/>
    </w:pPr>
    <w:rPr>
      <w:rFonts w:ascii="Arial" w:hAnsi="Arial" w:cs="Arial"/>
      <w:snapToGrid/>
      <w:kern w:val="2"/>
      <w:sz w:val="16"/>
      <w:szCs w:val="16"/>
    </w:rPr>
  </w:style>
  <w:style w:type="paragraph" w:styleId="33">
    <w:name w:val="Closing"/>
    <w:basedOn w:val="1"/>
    <w:link w:val="233"/>
    <w:semiHidden/>
    <w:qFormat/>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34">
    <w:name w:val="List Bullet 3"/>
    <w:basedOn w:val="1"/>
    <w:autoRedefine/>
    <w:semiHidden/>
    <w:qFormat/>
    <w:uiPriority w:val="0"/>
    <w:pPr>
      <w:widowControl/>
      <w:numPr>
        <w:ilvl w:val="0"/>
        <w:numId w:val="7"/>
      </w:numPr>
      <w:topLinePunct/>
      <w:autoSpaceDE/>
      <w:autoSpaceDN/>
      <w:snapToGrid w:val="0"/>
      <w:spacing w:before="160" w:after="160" w:line="240" w:lineRule="atLeast"/>
    </w:pPr>
    <w:rPr>
      <w:rFonts w:ascii="Arial" w:hAnsi="Arial" w:cs="Arial"/>
      <w:snapToGrid/>
      <w:kern w:val="2"/>
    </w:rPr>
  </w:style>
  <w:style w:type="paragraph" w:styleId="35">
    <w:name w:val="Body Text"/>
    <w:basedOn w:val="1"/>
    <w:link w:val="237"/>
    <w:semiHidden/>
    <w:qFormat/>
    <w:uiPriority w:val="0"/>
    <w:pPr>
      <w:widowControl/>
      <w:topLinePunct/>
      <w:autoSpaceDE/>
      <w:autoSpaceDN/>
      <w:snapToGrid w:val="0"/>
      <w:spacing w:before="160" w:after="120" w:line="240" w:lineRule="atLeast"/>
    </w:pPr>
    <w:rPr>
      <w:rFonts w:ascii="Arial" w:hAnsi="Arial" w:cs="Arial"/>
      <w:snapToGrid/>
      <w:kern w:val="2"/>
    </w:rPr>
  </w:style>
  <w:style w:type="paragraph" w:styleId="36">
    <w:name w:val="Body Text Indent"/>
    <w:basedOn w:val="1"/>
    <w:link w:val="239"/>
    <w:semiHidden/>
    <w:qFormat/>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37">
    <w:name w:val="List Number 3"/>
    <w:basedOn w:val="1"/>
    <w:semiHidden/>
    <w:qFormat/>
    <w:uiPriority w:val="0"/>
    <w:pPr>
      <w:widowControl/>
      <w:numPr>
        <w:ilvl w:val="0"/>
        <w:numId w:val="8"/>
      </w:numPr>
      <w:topLinePunct/>
      <w:autoSpaceDE/>
      <w:autoSpaceDN/>
      <w:snapToGrid w:val="0"/>
      <w:spacing w:before="160" w:after="160" w:line="240" w:lineRule="atLeast"/>
    </w:pPr>
    <w:rPr>
      <w:rFonts w:ascii="Arial" w:hAnsi="Arial" w:cs="Arial"/>
      <w:snapToGrid/>
      <w:kern w:val="2"/>
    </w:rPr>
  </w:style>
  <w:style w:type="paragraph" w:styleId="38">
    <w:name w:val="List 2"/>
    <w:basedOn w:val="1"/>
    <w:semiHidden/>
    <w:qFormat/>
    <w:uiPriority w:val="0"/>
    <w:pPr>
      <w:widowControl/>
      <w:topLinePunct/>
      <w:autoSpaceDE/>
      <w:autoSpaceDN/>
      <w:snapToGrid w:val="0"/>
      <w:spacing w:before="160" w:after="160" w:line="240" w:lineRule="atLeast"/>
      <w:ind w:left="100" w:leftChars="200" w:hanging="200" w:hangingChars="200"/>
    </w:pPr>
    <w:rPr>
      <w:rFonts w:ascii="Arial" w:hAnsi="Arial" w:cs="Arial"/>
      <w:snapToGrid/>
      <w:kern w:val="2"/>
    </w:rPr>
  </w:style>
  <w:style w:type="paragraph" w:styleId="39">
    <w:name w:val="List Continue"/>
    <w:basedOn w:val="1"/>
    <w:semiHidden/>
    <w:qFormat/>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40">
    <w:name w:val="Block Text"/>
    <w:basedOn w:val="1"/>
    <w:semiHidden/>
    <w:qFormat/>
    <w:uiPriority w:val="0"/>
    <w:pPr>
      <w:widowControl/>
      <w:topLinePunct/>
      <w:autoSpaceDE/>
      <w:autoSpaceDN/>
      <w:snapToGrid w:val="0"/>
      <w:spacing w:before="160" w:after="120" w:line="240" w:lineRule="atLeast"/>
      <w:ind w:left="1440" w:leftChars="700" w:right="1440" w:rightChars="700"/>
    </w:pPr>
    <w:rPr>
      <w:rFonts w:ascii="Arial" w:hAnsi="Arial" w:cs="Arial"/>
      <w:snapToGrid/>
      <w:kern w:val="2"/>
    </w:rPr>
  </w:style>
  <w:style w:type="paragraph" w:styleId="41">
    <w:name w:val="List Bullet 2"/>
    <w:basedOn w:val="1"/>
    <w:autoRedefine/>
    <w:semiHidden/>
    <w:qFormat/>
    <w:uiPriority w:val="0"/>
    <w:pPr>
      <w:widowControl/>
      <w:numPr>
        <w:ilvl w:val="0"/>
        <w:numId w:val="9"/>
      </w:numPr>
      <w:topLinePunct/>
      <w:autoSpaceDE/>
      <w:autoSpaceDN/>
      <w:snapToGrid w:val="0"/>
      <w:spacing w:before="160" w:after="160" w:line="240" w:lineRule="atLeast"/>
    </w:pPr>
    <w:rPr>
      <w:rFonts w:ascii="Arial" w:hAnsi="Arial" w:cs="Arial"/>
      <w:snapToGrid/>
      <w:kern w:val="2"/>
    </w:rPr>
  </w:style>
  <w:style w:type="paragraph" w:styleId="42">
    <w:name w:val="HTML Address"/>
    <w:basedOn w:val="1"/>
    <w:link w:val="227"/>
    <w:semiHidden/>
    <w:qFormat/>
    <w:uiPriority w:val="0"/>
    <w:pPr>
      <w:widowControl/>
      <w:topLinePunct/>
      <w:autoSpaceDE/>
      <w:autoSpaceDN/>
      <w:snapToGrid w:val="0"/>
      <w:spacing w:before="160" w:after="160" w:line="240" w:lineRule="atLeast"/>
    </w:pPr>
    <w:rPr>
      <w:rFonts w:ascii="Arial" w:hAnsi="Arial" w:cs="Arial"/>
      <w:i/>
      <w:iCs/>
      <w:snapToGrid/>
      <w:kern w:val="2"/>
    </w:rPr>
  </w:style>
  <w:style w:type="paragraph" w:styleId="43">
    <w:name w:val="index 4"/>
    <w:basedOn w:val="1"/>
    <w:next w:val="1"/>
    <w:autoRedefine/>
    <w:semiHidden/>
    <w:qFormat/>
    <w:uiPriority w:val="0"/>
    <w:pPr>
      <w:widowControl/>
      <w:topLinePunct/>
      <w:autoSpaceDE/>
      <w:autoSpaceDN/>
      <w:snapToGrid w:val="0"/>
      <w:spacing w:before="160" w:after="160" w:line="240" w:lineRule="atLeast"/>
      <w:ind w:left="1260"/>
    </w:pPr>
    <w:rPr>
      <w:rFonts w:ascii="Arial" w:hAnsi="Arial" w:cs="Arial"/>
      <w:snapToGrid/>
      <w:kern w:val="2"/>
    </w:rPr>
  </w:style>
  <w:style w:type="paragraph" w:styleId="44">
    <w:name w:val="toc 5"/>
    <w:basedOn w:val="1"/>
    <w:next w:val="1"/>
    <w:autoRedefine/>
    <w:semiHidden/>
    <w:qFormat/>
    <w:uiPriority w:val="0"/>
    <w:pPr>
      <w:widowControl/>
      <w:topLinePunct/>
      <w:autoSpaceDE/>
      <w:autoSpaceDN/>
      <w:snapToGrid w:val="0"/>
      <w:spacing w:before="160" w:after="160" w:line="240" w:lineRule="atLeast"/>
      <w:ind w:left="1680"/>
    </w:pPr>
    <w:rPr>
      <w:rFonts w:ascii="Arial" w:hAnsi="Arial" w:cs="Arial"/>
      <w:snapToGrid/>
      <w:kern w:val="2"/>
      <w:sz w:val="24"/>
    </w:rPr>
  </w:style>
  <w:style w:type="paragraph" w:styleId="45">
    <w:name w:val="toc 3"/>
    <w:basedOn w:val="1"/>
    <w:next w:val="1"/>
    <w:qFormat/>
    <w:uiPriority w:val="39"/>
    <w:pPr>
      <w:widowControl/>
      <w:topLinePunct/>
      <w:autoSpaceDE/>
      <w:autoSpaceDN/>
      <w:snapToGrid w:val="0"/>
      <w:spacing w:before="80" w:after="80" w:line="240" w:lineRule="atLeast"/>
      <w:ind w:left="450" w:leftChars="450"/>
    </w:pPr>
    <w:rPr>
      <w:rFonts w:ascii="Arial" w:hAnsi="Arial" w:cs="Arial"/>
      <w:snapToGrid/>
      <w:kern w:val="2"/>
      <w:sz w:val="20"/>
      <w:szCs w:val="20"/>
    </w:rPr>
  </w:style>
  <w:style w:type="paragraph" w:styleId="46">
    <w:name w:val="Plain Text"/>
    <w:basedOn w:val="1"/>
    <w:link w:val="230"/>
    <w:semiHidden/>
    <w:qFormat/>
    <w:uiPriority w:val="0"/>
    <w:pPr>
      <w:widowControl/>
      <w:topLinePunct/>
      <w:autoSpaceDE/>
      <w:autoSpaceDN/>
      <w:snapToGrid w:val="0"/>
      <w:spacing w:before="160" w:after="160" w:line="240" w:lineRule="atLeast"/>
    </w:pPr>
    <w:rPr>
      <w:rFonts w:ascii="宋体" w:hAnsi="Courier New" w:cs="Courier New"/>
      <w:snapToGrid/>
      <w:kern w:val="2"/>
    </w:rPr>
  </w:style>
  <w:style w:type="paragraph" w:styleId="47">
    <w:name w:val="List Bullet 5"/>
    <w:basedOn w:val="1"/>
    <w:autoRedefine/>
    <w:semiHidden/>
    <w:qFormat/>
    <w:uiPriority w:val="0"/>
    <w:pPr>
      <w:widowControl/>
      <w:numPr>
        <w:ilvl w:val="0"/>
        <w:numId w:val="10"/>
      </w:numPr>
      <w:topLinePunct/>
      <w:autoSpaceDE/>
      <w:autoSpaceDN/>
      <w:snapToGrid w:val="0"/>
      <w:spacing w:before="160" w:after="160" w:line="240" w:lineRule="atLeast"/>
    </w:pPr>
    <w:rPr>
      <w:rFonts w:ascii="Arial" w:hAnsi="Arial" w:cs="Arial"/>
      <w:snapToGrid/>
      <w:kern w:val="2"/>
    </w:rPr>
  </w:style>
  <w:style w:type="paragraph" w:styleId="48">
    <w:name w:val="List Number 4"/>
    <w:basedOn w:val="1"/>
    <w:semiHidden/>
    <w:qFormat/>
    <w:uiPriority w:val="0"/>
    <w:pPr>
      <w:widowControl/>
      <w:numPr>
        <w:ilvl w:val="0"/>
        <w:numId w:val="11"/>
      </w:numPr>
      <w:topLinePunct/>
      <w:autoSpaceDE/>
      <w:autoSpaceDN/>
      <w:snapToGrid w:val="0"/>
      <w:spacing w:before="160" w:after="160" w:line="240" w:lineRule="atLeast"/>
    </w:pPr>
    <w:rPr>
      <w:rFonts w:ascii="Arial" w:hAnsi="Arial" w:cs="Arial"/>
      <w:snapToGrid/>
      <w:kern w:val="2"/>
    </w:rPr>
  </w:style>
  <w:style w:type="paragraph" w:styleId="49">
    <w:name w:val="toc 8"/>
    <w:basedOn w:val="1"/>
    <w:next w:val="1"/>
    <w:autoRedefine/>
    <w:semiHidden/>
    <w:qFormat/>
    <w:uiPriority w:val="0"/>
    <w:pPr>
      <w:widowControl/>
      <w:topLinePunct/>
      <w:autoSpaceDE/>
      <w:autoSpaceDN/>
      <w:snapToGrid w:val="0"/>
      <w:spacing w:before="160" w:after="160" w:line="240" w:lineRule="atLeast"/>
      <w:ind w:left="2940"/>
    </w:pPr>
    <w:rPr>
      <w:rFonts w:ascii="Arial" w:hAnsi="Arial" w:cs="Arial"/>
      <w:snapToGrid/>
      <w:kern w:val="2"/>
      <w:sz w:val="24"/>
    </w:rPr>
  </w:style>
  <w:style w:type="paragraph" w:styleId="50">
    <w:name w:val="index 3"/>
    <w:basedOn w:val="1"/>
    <w:next w:val="1"/>
    <w:autoRedefine/>
    <w:semiHidden/>
    <w:qFormat/>
    <w:uiPriority w:val="0"/>
    <w:pPr>
      <w:widowControl/>
      <w:topLinePunct/>
      <w:autoSpaceDE/>
      <w:autoSpaceDN/>
      <w:snapToGrid w:val="0"/>
      <w:spacing w:before="160" w:after="160" w:line="240" w:lineRule="atLeast"/>
      <w:ind w:left="400" w:leftChars="400"/>
    </w:pPr>
    <w:rPr>
      <w:rFonts w:ascii="Arial" w:hAnsi="Arial" w:cs="Arial"/>
      <w:snapToGrid/>
      <w:kern w:val="2"/>
      <w:sz w:val="24"/>
    </w:rPr>
  </w:style>
  <w:style w:type="paragraph" w:styleId="51">
    <w:name w:val="Date"/>
    <w:basedOn w:val="1"/>
    <w:next w:val="1"/>
    <w:link w:val="235"/>
    <w:qFormat/>
    <w:uiPriority w:val="0"/>
    <w:pPr>
      <w:widowControl/>
      <w:topLinePunct/>
      <w:autoSpaceDE/>
      <w:autoSpaceDN/>
      <w:snapToGrid w:val="0"/>
      <w:spacing w:before="160" w:after="160" w:line="240" w:lineRule="atLeast"/>
      <w:ind w:left="100" w:leftChars="2500"/>
    </w:pPr>
    <w:rPr>
      <w:rFonts w:ascii="Arial" w:hAnsi="Arial" w:cs="Arial"/>
      <w:snapToGrid/>
      <w:kern w:val="2"/>
    </w:rPr>
  </w:style>
  <w:style w:type="paragraph" w:styleId="52">
    <w:name w:val="Body Text Indent 2"/>
    <w:basedOn w:val="1"/>
    <w:link w:val="243"/>
    <w:semiHidden/>
    <w:qFormat/>
    <w:uiPriority w:val="0"/>
    <w:pPr>
      <w:widowControl/>
      <w:topLinePunct/>
      <w:autoSpaceDE/>
      <w:autoSpaceDN/>
      <w:snapToGrid w:val="0"/>
      <w:spacing w:before="160" w:after="120" w:line="480" w:lineRule="auto"/>
      <w:ind w:left="420" w:leftChars="200"/>
    </w:pPr>
    <w:rPr>
      <w:rFonts w:ascii="Arial" w:hAnsi="Arial" w:cs="Arial"/>
      <w:snapToGrid/>
      <w:kern w:val="2"/>
    </w:rPr>
  </w:style>
  <w:style w:type="paragraph" w:styleId="53">
    <w:name w:val="endnote text"/>
    <w:basedOn w:val="1"/>
    <w:link w:val="225"/>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54">
    <w:name w:val="List Continue 5"/>
    <w:basedOn w:val="1"/>
    <w:semiHidden/>
    <w:qFormat/>
    <w:uiPriority w:val="0"/>
    <w:pPr>
      <w:widowControl/>
      <w:topLinePunct/>
      <w:autoSpaceDE/>
      <w:autoSpaceDN/>
      <w:snapToGrid w:val="0"/>
      <w:spacing w:before="160" w:after="120" w:line="240" w:lineRule="atLeast"/>
      <w:ind w:left="2100" w:leftChars="1000"/>
    </w:pPr>
    <w:rPr>
      <w:rFonts w:ascii="Arial" w:hAnsi="Arial" w:cs="Arial"/>
      <w:snapToGrid/>
      <w:kern w:val="2"/>
    </w:rPr>
  </w:style>
  <w:style w:type="paragraph" w:styleId="55">
    <w:name w:val="Balloon Text"/>
    <w:basedOn w:val="1"/>
    <w:link w:val="165"/>
    <w:qFormat/>
    <w:uiPriority w:val="0"/>
    <w:pPr>
      <w:spacing w:line="240" w:lineRule="auto"/>
    </w:pPr>
    <w:rPr>
      <w:sz w:val="18"/>
      <w:szCs w:val="18"/>
    </w:rPr>
  </w:style>
  <w:style w:type="paragraph" w:styleId="56">
    <w:name w:val="footer"/>
    <w:link w:val="180"/>
    <w:qFormat/>
    <w:uiPriority w:val="0"/>
    <w:pPr>
      <w:tabs>
        <w:tab w:val="center" w:pos="4510"/>
        <w:tab w:val="right" w:pos="9020"/>
      </w:tabs>
    </w:pPr>
    <w:rPr>
      <w:rFonts w:ascii="Arial" w:hAnsi="Arial" w:eastAsia="宋体" w:cs="Times New Roman"/>
      <w:sz w:val="18"/>
      <w:szCs w:val="18"/>
      <w:lang w:val="en-US" w:eastAsia="zh-CN" w:bidi="ar-SA"/>
    </w:rPr>
  </w:style>
  <w:style w:type="paragraph" w:styleId="57">
    <w:name w:val="envelope return"/>
    <w:basedOn w:val="1"/>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58">
    <w:name w:val="header"/>
    <w:link w:val="179"/>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59">
    <w:name w:val="Signature"/>
    <w:basedOn w:val="1"/>
    <w:link w:val="234"/>
    <w:semiHidden/>
    <w:qFormat/>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60">
    <w:name w:val="toc 1"/>
    <w:basedOn w:val="1"/>
    <w:next w:val="1"/>
    <w:qFormat/>
    <w:uiPriority w:val="39"/>
    <w:pPr>
      <w:widowControl/>
      <w:topLinePunct/>
      <w:autoSpaceDE/>
      <w:autoSpaceDN/>
      <w:snapToGrid w:val="0"/>
      <w:spacing w:before="160" w:after="80" w:line="240" w:lineRule="atLeast"/>
    </w:pPr>
    <w:rPr>
      <w:rFonts w:ascii="Arial" w:hAnsi="Arial" w:cs="Book Antiqua"/>
      <w:b/>
      <w:bCs/>
      <w:snapToGrid/>
      <w:kern w:val="2"/>
      <w:sz w:val="24"/>
      <w:szCs w:val="24"/>
    </w:rPr>
  </w:style>
  <w:style w:type="paragraph" w:styleId="61">
    <w:name w:val="List Continue 4"/>
    <w:basedOn w:val="1"/>
    <w:semiHidden/>
    <w:qFormat/>
    <w:uiPriority w:val="0"/>
    <w:pPr>
      <w:widowControl/>
      <w:topLinePunct/>
      <w:autoSpaceDE/>
      <w:autoSpaceDN/>
      <w:snapToGrid w:val="0"/>
      <w:spacing w:before="160" w:after="120" w:line="240" w:lineRule="atLeast"/>
      <w:ind w:left="1680" w:leftChars="800"/>
    </w:pPr>
    <w:rPr>
      <w:rFonts w:ascii="Arial" w:hAnsi="Arial" w:cs="Arial"/>
      <w:snapToGrid/>
      <w:kern w:val="2"/>
    </w:rPr>
  </w:style>
  <w:style w:type="paragraph" w:styleId="62">
    <w:name w:val="toc 4"/>
    <w:basedOn w:val="1"/>
    <w:next w:val="1"/>
    <w:autoRedefine/>
    <w:semiHidden/>
    <w:qFormat/>
    <w:uiPriority w:val="0"/>
    <w:pPr>
      <w:widowControl/>
      <w:tabs>
        <w:tab w:val="center" w:pos="10080"/>
      </w:tabs>
      <w:kinsoku w:val="0"/>
      <w:overflowPunct w:val="0"/>
      <w:topLinePunct/>
      <w:snapToGrid w:val="0"/>
      <w:spacing w:line="240" w:lineRule="auto"/>
      <w:ind w:left="2540"/>
      <w:jc w:val="right"/>
    </w:pPr>
    <w:rPr>
      <w:rFonts w:ascii="Arial" w:hAnsi="Arial" w:cs="Arial"/>
      <w:snapToGrid/>
      <w:kern w:val="2"/>
      <w:sz w:val="20"/>
      <w:szCs w:val="20"/>
    </w:rPr>
  </w:style>
  <w:style w:type="paragraph" w:styleId="63">
    <w:name w:val="index heading"/>
    <w:basedOn w:val="1"/>
    <w:next w:val="64"/>
    <w:semiHidden/>
    <w:qFormat/>
    <w:uiPriority w:val="0"/>
    <w:pPr>
      <w:widowControl/>
      <w:topLinePunct/>
      <w:autoSpaceDE/>
      <w:autoSpaceDN/>
      <w:snapToGrid w:val="0"/>
      <w:spacing w:before="160" w:after="160" w:line="240" w:lineRule="atLeast"/>
    </w:pPr>
    <w:rPr>
      <w:rFonts w:ascii="Arial" w:hAnsi="Arial" w:cs="Arial"/>
      <w:b/>
      <w:bCs/>
      <w:snapToGrid/>
      <w:kern w:val="2"/>
    </w:rPr>
  </w:style>
  <w:style w:type="paragraph" w:styleId="64">
    <w:name w:val="index 1"/>
    <w:basedOn w:val="1"/>
    <w:next w:val="1"/>
    <w:autoRedefine/>
    <w:semiHidden/>
    <w:qFormat/>
    <w:uiPriority w:val="0"/>
    <w:pPr>
      <w:widowControl/>
      <w:topLinePunct/>
      <w:autoSpaceDE/>
      <w:autoSpaceDN/>
      <w:snapToGrid w:val="0"/>
      <w:spacing w:before="160" w:after="160" w:line="240" w:lineRule="atLeast"/>
    </w:pPr>
    <w:rPr>
      <w:rFonts w:ascii="Arial" w:hAnsi="Arial" w:cs="Arial"/>
      <w:snapToGrid/>
      <w:kern w:val="2"/>
      <w:sz w:val="24"/>
    </w:rPr>
  </w:style>
  <w:style w:type="paragraph" w:styleId="65">
    <w:name w:val="Subtitle"/>
    <w:basedOn w:val="1"/>
    <w:link w:val="232"/>
    <w:qFormat/>
    <w:uiPriority w:val="0"/>
    <w:pPr>
      <w:widowControl/>
      <w:topLinePunct/>
      <w:autoSpaceDE/>
      <w:autoSpaceDN/>
      <w:snapToGrid w:val="0"/>
      <w:spacing w:before="240" w:after="60" w:line="312" w:lineRule="atLeast"/>
      <w:jc w:val="center"/>
      <w:outlineLvl w:val="1"/>
    </w:pPr>
    <w:rPr>
      <w:rFonts w:ascii="Arial" w:hAnsi="Arial" w:cs="Arial"/>
      <w:b/>
      <w:bCs/>
      <w:snapToGrid/>
      <w:kern w:val="28"/>
      <w:sz w:val="32"/>
      <w:szCs w:val="32"/>
    </w:rPr>
  </w:style>
  <w:style w:type="paragraph" w:styleId="66">
    <w:name w:val="List Number 5"/>
    <w:basedOn w:val="1"/>
    <w:semiHidden/>
    <w:qFormat/>
    <w:uiPriority w:val="0"/>
    <w:pPr>
      <w:widowControl/>
      <w:numPr>
        <w:ilvl w:val="0"/>
        <w:numId w:val="12"/>
      </w:numPr>
      <w:topLinePunct/>
      <w:autoSpaceDE/>
      <w:autoSpaceDN/>
      <w:snapToGrid w:val="0"/>
      <w:spacing w:before="160" w:after="160" w:line="240" w:lineRule="atLeast"/>
    </w:pPr>
    <w:rPr>
      <w:rFonts w:ascii="Arial" w:hAnsi="Arial" w:cs="Arial"/>
      <w:snapToGrid/>
      <w:kern w:val="2"/>
    </w:rPr>
  </w:style>
  <w:style w:type="paragraph" w:styleId="67">
    <w:name w:val="List"/>
    <w:basedOn w:val="1"/>
    <w:semiHidden/>
    <w:qFormat/>
    <w:uiPriority w:val="0"/>
    <w:pPr>
      <w:widowControl/>
      <w:topLinePunct/>
      <w:autoSpaceDE/>
      <w:autoSpaceDN/>
      <w:snapToGrid w:val="0"/>
      <w:spacing w:before="160" w:after="160" w:line="240" w:lineRule="atLeast"/>
      <w:ind w:left="200" w:hanging="200" w:hangingChars="200"/>
    </w:pPr>
    <w:rPr>
      <w:rFonts w:ascii="Arial" w:hAnsi="Arial" w:cs="Arial"/>
      <w:snapToGrid/>
      <w:kern w:val="2"/>
    </w:rPr>
  </w:style>
  <w:style w:type="paragraph" w:styleId="68">
    <w:name w:val="footnote text"/>
    <w:basedOn w:val="1"/>
    <w:link w:val="224"/>
    <w:semiHidden/>
    <w:qFormat/>
    <w:uiPriority w:val="0"/>
    <w:pPr>
      <w:widowControl/>
      <w:topLinePunct/>
      <w:autoSpaceDE/>
      <w:autoSpaceDN/>
      <w:snapToGrid w:val="0"/>
      <w:spacing w:before="160" w:after="160" w:line="240" w:lineRule="atLeast"/>
    </w:pPr>
    <w:rPr>
      <w:rFonts w:ascii="Arial" w:hAnsi="Arial" w:cs="Arial"/>
      <w:snapToGrid/>
      <w:kern w:val="2"/>
      <w:sz w:val="18"/>
      <w:szCs w:val="18"/>
    </w:rPr>
  </w:style>
  <w:style w:type="paragraph" w:styleId="69">
    <w:name w:val="toc 6"/>
    <w:basedOn w:val="1"/>
    <w:next w:val="1"/>
    <w:autoRedefine/>
    <w:semiHidden/>
    <w:qFormat/>
    <w:uiPriority w:val="0"/>
    <w:pPr>
      <w:widowControl/>
      <w:topLinePunct/>
      <w:autoSpaceDE/>
      <w:autoSpaceDN/>
      <w:snapToGrid w:val="0"/>
      <w:spacing w:before="160" w:after="160" w:line="240" w:lineRule="atLeast"/>
      <w:ind w:left="2100"/>
    </w:pPr>
    <w:rPr>
      <w:rFonts w:ascii="Arial" w:hAnsi="Arial" w:cs="Arial"/>
      <w:snapToGrid/>
      <w:kern w:val="2"/>
      <w:sz w:val="24"/>
    </w:rPr>
  </w:style>
  <w:style w:type="paragraph" w:styleId="70">
    <w:name w:val="List 5"/>
    <w:basedOn w:val="1"/>
    <w:qFormat/>
    <w:uiPriority w:val="0"/>
    <w:pPr>
      <w:widowControl/>
      <w:topLinePunct/>
      <w:autoSpaceDE/>
      <w:autoSpaceDN/>
      <w:snapToGrid w:val="0"/>
      <w:spacing w:before="160" w:after="160" w:line="240" w:lineRule="atLeast"/>
      <w:ind w:left="100" w:leftChars="800" w:hanging="200" w:hangingChars="200"/>
    </w:pPr>
    <w:rPr>
      <w:rFonts w:ascii="Arial" w:hAnsi="Arial" w:cs="Arial"/>
      <w:snapToGrid/>
      <w:kern w:val="2"/>
    </w:rPr>
  </w:style>
  <w:style w:type="paragraph" w:styleId="71">
    <w:name w:val="Body Text Indent 3"/>
    <w:basedOn w:val="1"/>
    <w:link w:val="244"/>
    <w:semiHidden/>
    <w:qFormat/>
    <w:uiPriority w:val="0"/>
    <w:pPr>
      <w:widowControl/>
      <w:topLinePunct/>
      <w:autoSpaceDE/>
      <w:autoSpaceDN/>
      <w:snapToGrid w:val="0"/>
      <w:spacing w:before="160" w:after="120" w:line="240" w:lineRule="atLeast"/>
      <w:ind w:left="420" w:leftChars="200"/>
    </w:pPr>
    <w:rPr>
      <w:rFonts w:ascii="Arial" w:hAnsi="Arial" w:cs="Arial"/>
      <w:snapToGrid/>
      <w:kern w:val="2"/>
      <w:sz w:val="16"/>
      <w:szCs w:val="16"/>
    </w:rPr>
  </w:style>
  <w:style w:type="paragraph" w:styleId="72">
    <w:name w:val="index 7"/>
    <w:basedOn w:val="1"/>
    <w:next w:val="1"/>
    <w:autoRedefine/>
    <w:semiHidden/>
    <w:qFormat/>
    <w:uiPriority w:val="0"/>
    <w:pPr>
      <w:widowControl/>
      <w:topLinePunct/>
      <w:autoSpaceDE/>
      <w:autoSpaceDN/>
      <w:snapToGrid w:val="0"/>
      <w:spacing w:before="160" w:after="160" w:line="240" w:lineRule="atLeast"/>
      <w:ind w:left="1470" w:hanging="210"/>
    </w:pPr>
    <w:rPr>
      <w:rFonts w:ascii="Arial" w:hAnsi="Arial" w:cs="Arial"/>
      <w:snapToGrid/>
      <w:kern w:val="2"/>
      <w:sz w:val="20"/>
      <w:szCs w:val="20"/>
    </w:rPr>
  </w:style>
  <w:style w:type="paragraph" w:styleId="73">
    <w:name w:val="index 9"/>
    <w:basedOn w:val="1"/>
    <w:next w:val="1"/>
    <w:autoRedefine/>
    <w:semiHidden/>
    <w:qFormat/>
    <w:uiPriority w:val="0"/>
    <w:pPr>
      <w:widowControl/>
      <w:topLinePunct/>
      <w:autoSpaceDE/>
      <w:autoSpaceDN/>
      <w:snapToGrid w:val="0"/>
      <w:spacing w:before="160" w:after="160" w:line="240" w:lineRule="atLeast"/>
      <w:ind w:left="1890" w:hanging="210"/>
    </w:pPr>
    <w:rPr>
      <w:rFonts w:ascii="Arial" w:hAnsi="Arial" w:cs="Arial"/>
      <w:snapToGrid/>
      <w:kern w:val="2"/>
      <w:sz w:val="20"/>
      <w:szCs w:val="20"/>
    </w:rPr>
  </w:style>
  <w:style w:type="paragraph" w:styleId="74">
    <w:name w:val="table of figures"/>
    <w:basedOn w:val="1"/>
    <w:next w:val="1"/>
    <w:semiHidden/>
    <w:qFormat/>
    <w:uiPriority w:val="0"/>
    <w:pPr>
      <w:widowControl/>
      <w:topLinePunct/>
      <w:autoSpaceDE/>
      <w:autoSpaceDN/>
      <w:snapToGrid w:val="0"/>
      <w:spacing w:before="160" w:after="160" w:afterLines="50" w:line="240" w:lineRule="atLeast"/>
      <w:ind w:left="300" w:leftChars="300"/>
    </w:pPr>
    <w:rPr>
      <w:rFonts w:ascii="Arial" w:hAnsi="Arial" w:cs="Arial"/>
      <w:snapToGrid/>
      <w:kern w:val="2"/>
      <w:sz w:val="20"/>
      <w:szCs w:val="20"/>
    </w:rPr>
  </w:style>
  <w:style w:type="paragraph" w:styleId="75">
    <w:name w:val="toc 2"/>
    <w:basedOn w:val="1"/>
    <w:next w:val="1"/>
    <w:qFormat/>
    <w:uiPriority w:val="39"/>
    <w:pPr>
      <w:widowControl/>
      <w:topLinePunct/>
      <w:autoSpaceDE/>
      <w:autoSpaceDN/>
      <w:snapToGrid w:val="0"/>
      <w:spacing w:before="80" w:after="80" w:line="240" w:lineRule="atLeast"/>
      <w:ind w:left="300" w:leftChars="300"/>
    </w:pPr>
    <w:rPr>
      <w:rFonts w:ascii="Arial" w:hAnsi="Arial" w:cs="Arial"/>
      <w:snapToGrid/>
      <w:kern w:val="2"/>
      <w:sz w:val="20"/>
      <w:szCs w:val="20"/>
    </w:rPr>
  </w:style>
  <w:style w:type="paragraph" w:styleId="76">
    <w:name w:val="toc 9"/>
    <w:basedOn w:val="1"/>
    <w:next w:val="1"/>
    <w:autoRedefine/>
    <w:semiHidden/>
    <w:qFormat/>
    <w:uiPriority w:val="0"/>
    <w:pPr>
      <w:widowControl/>
      <w:topLinePunct/>
      <w:autoSpaceDE/>
      <w:autoSpaceDN/>
      <w:snapToGrid w:val="0"/>
      <w:spacing w:before="160" w:after="160" w:line="240" w:lineRule="atLeast"/>
      <w:ind w:left="3360"/>
    </w:pPr>
    <w:rPr>
      <w:rFonts w:ascii="Arial" w:hAnsi="Arial" w:cs="Arial"/>
      <w:snapToGrid/>
      <w:kern w:val="2"/>
      <w:sz w:val="24"/>
    </w:rPr>
  </w:style>
  <w:style w:type="paragraph" w:styleId="77">
    <w:name w:val="Body Text 2"/>
    <w:basedOn w:val="1"/>
    <w:link w:val="241"/>
    <w:semiHidden/>
    <w:qFormat/>
    <w:uiPriority w:val="0"/>
    <w:pPr>
      <w:widowControl/>
      <w:topLinePunct/>
      <w:autoSpaceDE/>
      <w:autoSpaceDN/>
      <w:snapToGrid w:val="0"/>
      <w:spacing w:before="160" w:after="120" w:line="480" w:lineRule="auto"/>
    </w:pPr>
    <w:rPr>
      <w:rFonts w:ascii="Arial" w:hAnsi="Arial" w:cs="Arial"/>
      <w:snapToGrid/>
      <w:kern w:val="2"/>
    </w:rPr>
  </w:style>
  <w:style w:type="paragraph" w:styleId="78">
    <w:name w:val="List 4"/>
    <w:basedOn w:val="1"/>
    <w:qFormat/>
    <w:uiPriority w:val="0"/>
    <w:pPr>
      <w:widowControl/>
      <w:topLinePunct/>
      <w:autoSpaceDE/>
      <w:autoSpaceDN/>
      <w:snapToGrid w:val="0"/>
      <w:spacing w:before="160" w:after="160" w:line="240" w:lineRule="atLeast"/>
      <w:ind w:left="100" w:leftChars="600" w:hanging="200" w:hangingChars="200"/>
    </w:pPr>
    <w:rPr>
      <w:rFonts w:ascii="Arial" w:hAnsi="Arial" w:cs="Arial"/>
      <w:snapToGrid/>
      <w:kern w:val="2"/>
    </w:rPr>
  </w:style>
  <w:style w:type="paragraph" w:styleId="79">
    <w:name w:val="List Continue 2"/>
    <w:basedOn w:val="1"/>
    <w:semiHidden/>
    <w:uiPriority w:val="0"/>
    <w:pPr>
      <w:widowControl/>
      <w:topLinePunct/>
      <w:autoSpaceDE/>
      <w:autoSpaceDN/>
      <w:snapToGrid w:val="0"/>
      <w:spacing w:before="160" w:after="120" w:line="240" w:lineRule="atLeast"/>
      <w:ind w:left="840" w:leftChars="400"/>
    </w:pPr>
    <w:rPr>
      <w:rFonts w:ascii="Arial" w:hAnsi="Arial" w:cs="Arial"/>
      <w:snapToGrid/>
      <w:kern w:val="2"/>
    </w:rPr>
  </w:style>
  <w:style w:type="paragraph" w:styleId="80">
    <w:name w:val="Message Header"/>
    <w:basedOn w:val="1"/>
    <w:link w:val="236"/>
    <w:semiHidden/>
    <w:qFormat/>
    <w:uiPriority w:val="0"/>
    <w:pPr>
      <w:widowControl/>
      <w:pBdr>
        <w:top w:val="single" w:color="auto" w:sz="6" w:space="1"/>
        <w:left w:val="single" w:color="auto" w:sz="6" w:space="1"/>
        <w:bottom w:val="single" w:color="auto" w:sz="6" w:space="1"/>
        <w:right w:val="single" w:color="auto" w:sz="6" w:space="1"/>
      </w:pBdr>
      <w:shd w:val="pct20" w:color="auto" w:fill="auto"/>
      <w:topLinePunct/>
      <w:autoSpaceDE/>
      <w:autoSpaceDN/>
      <w:snapToGrid w:val="0"/>
      <w:spacing w:before="160" w:after="160" w:line="240" w:lineRule="atLeast"/>
      <w:ind w:left="1080" w:leftChars="500" w:hanging="1080" w:hangingChars="500"/>
    </w:pPr>
    <w:rPr>
      <w:rFonts w:ascii="Arial" w:hAnsi="Arial" w:cs="Arial"/>
      <w:snapToGrid/>
      <w:kern w:val="2"/>
    </w:rPr>
  </w:style>
  <w:style w:type="paragraph" w:styleId="81">
    <w:name w:val="HTML Preformatted"/>
    <w:basedOn w:val="1"/>
    <w:link w:val="228"/>
    <w:semiHidden/>
    <w:qFormat/>
    <w:uiPriority w:val="0"/>
    <w:pPr>
      <w:widowControl/>
      <w:topLinePunct/>
      <w:autoSpaceDE/>
      <w:autoSpaceDN/>
      <w:snapToGrid w:val="0"/>
      <w:spacing w:before="160" w:after="160" w:line="240" w:lineRule="atLeast"/>
    </w:pPr>
    <w:rPr>
      <w:rFonts w:ascii="Courier New" w:hAnsi="Courier New" w:cs="Courier New"/>
      <w:snapToGrid/>
      <w:kern w:val="2"/>
      <w:sz w:val="20"/>
      <w:szCs w:val="20"/>
    </w:rPr>
  </w:style>
  <w:style w:type="paragraph" w:styleId="82">
    <w:name w:val="Normal (Web)"/>
    <w:basedOn w:val="1"/>
    <w:semiHidden/>
    <w:qFormat/>
    <w:uiPriority w:val="99"/>
    <w:pPr>
      <w:widowControl/>
      <w:topLinePunct/>
      <w:autoSpaceDE/>
      <w:autoSpaceDN/>
      <w:snapToGrid w:val="0"/>
      <w:spacing w:before="160" w:after="160" w:line="240" w:lineRule="atLeast"/>
    </w:pPr>
    <w:rPr>
      <w:rFonts w:ascii="Arial" w:hAnsi="Arial"/>
      <w:snapToGrid/>
      <w:kern w:val="2"/>
    </w:rPr>
  </w:style>
  <w:style w:type="paragraph" w:styleId="83">
    <w:name w:val="List Continue 3"/>
    <w:basedOn w:val="1"/>
    <w:semiHidden/>
    <w:qFormat/>
    <w:uiPriority w:val="0"/>
    <w:pPr>
      <w:widowControl/>
      <w:topLinePunct/>
      <w:autoSpaceDE/>
      <w:autoSpaceDN/>
      <w:snapToGrid w:val="0"/>
      <w:spacing w:before="160" w:after="120" w:line="240" w:lineRule="atLeast"/>
      <w:ind w:left="1260" w:leftChars="600"/>
    </w:pPr>
    <w:rPr>
      <w:rFonts w:ascii="Arial" w:hAnsi="Arial" w:cs="Arial"/>
      <w:snapToGrid/>
      <w:kern w:val="2"/>
    </w:rPr>
  </w:style>
  <w:style w:type="paragraph" w:styleId="84">
    <w:name w:val="index 2"/>
    <w:basedOn w:val="1"/>
    <w:next w:val="1"/>
    <w:autoRedefine/>
    <w:semiHidden/>
    <w:qFormat/>
    <w:uiPriority w:val="0"/>
    <w:pPr>
      <w:widowControl/>
      <w:topLinePunct/>
      <w:autoSpaceDE/>
      <w:autoSpaceDN/>
      <w:snapToGrid w:val="0"/>
      <w:spacing w:before="160" w:after="160" w:line="240" w:lineRule="atLeast"/>
      <w:ind w:left="200" w:leftChars="200"/>
    </w:pPr>
    <w:rPr>
      <w:rFonts w:ascii="Arial" w:hAnsi="Arial" w:cs="Arial"/>
      <w:snapToGrid/>
      <w:kern w:val="2"/>
      <w:sz w:val="24"/>
    </w:rPr>
  </w:style>
  <w:style w:type="paragraph" w:styleId="85">
    <w:name w:val="Title"/>
    <w:basedOn w:val="1"/>
    <w:link w:val="213"/>
    <w:qFormat/>
    <w:uiPriority w:val="0"/>
    <w:pPr>
      <w:widowControl/>
      <w:topLinePunct/>
      <w:autoSpaceDE/>
      <w:autoSpaceDN/>
      <w:snapToGrid w:val="0"/>
      <w:spacing w:before="240" w:after="60" w:line="240" w:lineRule="atLeast"/>
      <w:jc w:val="center"/>
      <w:outlineLvl w:val="0"/>
    </w:pPr>
    <w:rPr>
      <w:rFonts w:ascii="Arial" w:hAnsi="Arial" w:cs="Arial"/>
      <w:b/>
      <w:bCs/>
      <w:snapToGrid/>
      <w:kern w:val="2"/>
      <w:sz w:val="32"/>
      <w:szCs w:val="32"/>
    </w:rPr>
  </w:style>
  <w:style w:type="paragraph" w:styleId="86">
    <w:name w:val="annotation subject"/>
    <w:basedOn w:val="29"/>
    <w:next w:val="29"/>
    <w:link w:val="176"/>
    <w:semiHidden/>
    <w:qFormat/>
    <w:uiPriority w:val="0"/>
    <w:rPr>
      <w:b/>
      <w:bCs/>
    </w:rPr>
  </w:style>
  <w:style w:type="paragraph" w:styleId="87">
    <w:name w:val="Body Text First Indent"/>
    <w:basedOn w:val="35"/>
    <w:link w:val="238"/>
    <w:qFormat/>
    <w:uiPriority w:val="0"/>
    <w:pPr>
      <w:ind w:firstLine="420" w:firstLineChars="100"/>
    </w:pPr>
  </w:style>
  <w:style w:type="paragraph" w:styleId="88">
    <w:name w:val="Body Text First Indent 2"/>
    <w:basedOn w:val="36"/>
    <w:link w:val="240"/>
    <w:semiHidden/>
    <w:qFormat/>
    <w:uiPriority w:val="0"/>
    <w:pPr>
      <w:ind w:firstLine="420" w:firstLineChars="200"/>
    </w:pPr>
  </w:style>
  <w:style w:type="table" w:styleId="90">
    <w:name w:val="Table Grid"/>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0"/>
    <w:rPr>
      <w:b/>
      <w:bCs/>
    </w:rPr>
  </w:style>
  <w:style w:type="character" w:styleId="136">
    <w:name w:val="endnote reference"/>
    <w:basedOn w:val="134"/>
    <w:semiHidden/>
    <w:qFormat/>
    <w:uiPriority w:val="0"/>
    <w:rPr>
      <w:vertAlign w:val="superscript"/>
    </w:rPr>
  </w:style>
  <w:style w:type="character" w:styleId="137">
    <w:name w:val="page number"/>
    <w:basedOn w:val="134"/>
    <w:semiHidden/>
    <w:qFormat/>
    <w:uiPriority w:val="0"/>
  </w:style>
  <w:style w:type="character" w:styleId="138">
    <w:name w:val="FollowedHyperlink"/>
    <w:semiHidden/>
    <w:qFormat/>
    <w:uiPriority w:val="0"/>
    <w:rPr>
      <w:color w:val="800080"/>
      <w:u w:val="none"/>
    </w:rPr>
  </w:style>
  <w:style w:type="character" w:styleId="139">
    <w:name w:val="Emphasis"/>
    <w:basedOn w:val="134"/>
    <w:qFormat/>
    <w:uiPriority w:val="0"/>
    <w:rPr>
      <w:i/>
      <w:iCs/>
    </w:rPr>
  </w:style>
  <w:style w:type="character" w:styleId="140">
    <w:name w:val="line number"/>
    <w:basedOn w:val="134"/>
    <w:semiHidden/>
    <w:uiPriority w:val="0"/>
  </w:style>
  <w:style w:type="character" w:styleId="141">
    <w:name w:val="HTML Definition"/>
    <w:basedOn w:val="134"/>
    <w:semiHidden/>
    <w:qFormat/>
    <w:uiPriority w:val="0"/>
    <w:rPr>
      <w:i/>
      <w:iCs/>
    </w:rPr>
  </w:style>
  <w:style w:type="character" w:styleId="142">
    <w:name w:val="HTML Typewriter"/>
    <w:basedOn w:val="134"/>
    <w:semiHidden/>
    <w:qFormat/>
    <w:uiPriority w:val="0"/>
    <w:rPr>
      <w:rFonts w:ascii="Courier New" w:hAnsi="Courier New" w:cs="Courier New"/>
      <w:sz w:val="20"/>
      <w:szCs w:val="20"/>
    </w:rPr>
  </w:style>
  <w:style w:type="character" w:styleId="143">
    <w:name w:val="HTML Acronym"/>
    <w:basedOn w:val="134"/>
    <w:semiHidden/>
    <w:uiPriority w:val="0"/>
  </w:style>
  <w:style w:type="character" w:styleId="144">
    <w:name w:val="HTML Variable"/>
    <w:basedOn w:val="134"/>
    <w:semiHidden/>
    <w:uiPriority w:val="0"/>
    <w:rPr>
      <w:i/>
      <w:iCs/>
    </w:rPr>
  </w:style>
  <w:style w:type="character" w:styleId="145">
    <w:name w:val="Hyperlink"/>
    <w:qFormat/>
    <w:uiPriority w:val="99"/>
    <w:rPr>
      <w:color w:val="0000FF"/>
      <w:u w:val="none"/>
    </w:rPr>
  </w:style>
  <w:style w:type="character" w:styleId="146">
    <w:name w:val="HTML Code"/>
    <w:basedOn w:val="134"/>
    <w:semiHidden/>
    <w:qFormat/>
    <w:uiPriority w:val="0"/>
    <w:rPr>
      <w:rFonts w:ascii="Courier New" w:hAnsi="Courier New" w:cs="Courier New"/>
      <w:sz w:val="20"/>
      <w:szCs w:val="20"/>
    </w:rPr>
  </w:style>
  <w:style w:type="character" w:styleId="147">
    <w:name w:val="annotation reference"/>
    <w:basedOn w:val="134"/>
    <w:semiHidden/>
    <w:unhideWhenUsed/>
    <w:qFormat/>
    <w:uiPriority w:val="99"/>
    <w:rPr>
      <w:sz w:val="16"/>
      <w:szCs w:val="16"/>
    </w:rPr>
  </w:style>
  <w:style w:type="character" w:styleId="148">
    <w:name w:val="HTML Cite"/>
    <w:basedOn w:val="134"/>
    <w:semiHidden/>
    <w:qFormat/>
    <w:uiPriority w:val="0"/>
    <w:rPr>
      <w:i/>
      <w:iCs/>
    </w:rPr>
  </w:style>
  <w:style w:type="character" w:styleId="149">
    <w:name w:val="footnote reference"/>
    <w:basedOn w:val="134"/>
    <w:semiHidden/>
    <w:qFormat/>
    <w:uiPriority w:val="0"/>
    <w:rPr>
      <w:vertAlign w:val="superscript"/>
    </w:rPr>
  </w:style>
  <w:style w:type="character" w:styleId="150">
    <w:name w:val="HTML Keyboard"/>
    <w:basedOn w:val="134"/>
    <w:semiHidden/>
    <w:qFormat/>
    <w:uiPriority w:val="0"/>
    <w:rPr>
      <w:rFonts w:ascii="Courier New" w:hAnsi="Courier New" w:cs="Courier New"/>
      <w:sz w:val="20"/>
      <w:szCs w:val="20"/>
    </w:rPr>
  </w:style>
  <w:style w:type="character" w:styleId="151">
    <w:name w:val="HTML Sample"/>
    <w:basedOn w:val="134"/>
    <w:semiHidden/>
    <w:qFormat/>
    <w:uiPriority w:val="0"/>
    <w:rPr>
      <w:rFonts w:ascii="Courier New" w:hAnsi="Courier New" w:cs="Courier New"/>
    </w:rPr>
  </w:style>
  <w:style w:type="paragraph" w:customStyle="1" w:styleId="152">
    <w:name w:val="表格题注"/>
    <w:next w:val="1"/>
    <w:qFormat/>
    <w:uiPriority w:val="0"/>
    <w:pPr>
      <w:keepLines/>
      <w:numPr>
        <w:ilvl w:val="8"/>
        <w:numId w:val="13"/>
      </w:numPr>
      <w:spacing w:beforeLines="100"/>
      <w:ind w:left="1089" w:hanging="369"/>
      <w:jc w:val="center"/>
    </w:pPr>
    <w:rPr>
      <w:rFonts w:ascii="Arial" w:hAnsi="Arial" w:eastAsia="宋体" w:cs="Times New Roman"/>
      <w:sz w:val="18"/>
      <w:szCs w:val="18"/>
      <w:lang w:val="en-US" w:eastAsia="zh-CN" w:bidi="ar-SA"/>
    </w:rPr>
  </w:style>
  <w:style w:type="paragraph" w:customStyle="1" w:styleId="153">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54">
    <w:name w:val="表头文本"/>
    <w:qFormat/>
    <w:uiPriority w:val="0"/>
    <w:pPr>
      <w:jc w:val="center"/>
    </w:pPr>
    <w:rPr>
      <w:rFonts w:ascii="Arial" w:hAnsi="Arial" w:eastAsia="宋体" w:cs="Times New Roman"/>
      <w:b/>
      <w:sz w:val="21"/>
      <w:szCs w:val="21"/>
      <w:lang w:val="en-US" w:eastAsia="zh-CN" w:bidi="ar-SA"/>
    </w:rPr>
  </w:style>
  <w:style w:type="table" w:customStyle="1" w:styleId="155">
    <w:name w:val="表样式"/>
    <w:basedOn w:val="89"/>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56">
    <w:name w:val="插图题注"/>
    <w:next w:val="1"/>
    <w:qFormat/>
    <w:uiPriority w:val="0"/>
    <w:pPr>
      <w:numPr>
        <w:ilvl w:val="7"/>
        <w:numId w:val="13"/>
      </w:numPr>
      <w:spacing w:afterLines="100"/>
      <w:ind w:left="1089" w:hanging="369"/>
      <w:jc w:val="center"/>
    </w:pPr>
    <w:rPr>
      <w:rFonts w:ascii="Arial" w:hAnsi="Arial" w:eastAsia="宋体" w:cs="Times New Roman"/>
      <w:sz w:val="18"/>
      <w:szCs w:val="18"/>
      <w:lang w:val="en-US" w:eastAsia="zh-CN" w:bidi="ar-SA"/>
    </w:rPr>
  </w:style>
  <w:style w:type="paragraph" w:customStyle="1" w:styleId="157">
    <w:name w:val="图样式"/>
    <w:basedOn w:val="1"/>
    <w:qFormat/>
    <w:uiPriority w:val="0"/>
    <w:pPr>
      <w:keepNext/>
      <w:widowControl/>
      <w:spacing w:before="80" w:after="80"/>
      <w:jc w:val="center"/>
    </w:pPr>
  </w:style>
  <w:style w:type="paragraph" w:customStyle="1" w:styleId="158">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159">
    <w:name w:val="正文（首行不缩进）"/>
    <w:basedOn w:val="1"/>
    <w:qFormat/>
    <w:uiPriority w:val="0"/>
  </w:style>
  <w:style w:type="paragraph" w:customStyle="1" w:styleId="160">
    <w:name w:val="注示头"/>
    <w:basedOn w:val="1"/>
    <w:qFormat/>
    <w:uiPriority w:val="0"/>
    <w:pPr>
      <w:pBdr>
        <w:top w:val="single" w:color="000000" w:sz="4" w:space="1"/>
      </w:pBdr>
      <w:jc w:val="both"/>
    </w:pPr>
    <w:rPr>
      <w:rFonts w:ascii="Arial" w:hAnsi="Arial" w:eastAsia="黑体"/>
      <w:sz w:val="18"/>
    </w:rPr>
  </w:style>
  <w:style w:type="paragraph" w:customStyle="1" w:styleId="161">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162">
    <w:name w:val="编写建议"/>
    <w:basedOn w:val="1"/>
    <w:qFormat/>
    <w:uiPriority w:val="0"/>
    <w:pPr>
      <w:ind w:firstLine="420"/>
    </w:pPr>
    <w:rPr>
      <w:rFonts w:ascii="Arial" w:hAnsi="Arial" w:cs="Arial"/>
      <w:i/>
      <w:color w:val="0000FF"/>
    </w:rPr>
  </w:style>
  <w:style w:type="character" w:customStyle="1" w:styleId="163">
    <w:name w:val="样式一"/>
    <w:basedOn w:val="134"/>
    <w:qFormat/>
    <w:uiPriority w:val="0"/>
    <w:rPr>
      <w:rFonts w:ascii="宋体" w:hAnsi="宋体"/>
      <w:b/>
      <w:bCs/>
      <w:color w:val="000000"/>
      <w:sz w:val="36"/>
    </w:rPr>
  </w:style>
  <w:style w:type="character" w:customStyle="1" w:styleId="164">
    <w:name w:val="样式二"/>
    <w:basedOn w:val="163"/>
    <w:qFormat/>
    <w:uiPriority w:val="0"/>
    <w:rPr>
      <w:rFonts w:ascii="宋体" w:hAnsi="宋体"/>
      <w:color w:val="000000"/>
      <w:sz w:val="36"/>
    </w:rPr>
  </w:style>
  <w:style w:type="character" w:customStyle="1" w:styleId="165">
    <w:name w:val="批注框文本 字符"/>
    <w:basedOn w:val="134"/>
    <w:link w:val="55"/>
    <w:qFormat/>
    <w:uiPriority w:val="0"/>
    <w:rPr>
      <w:snapToGrid w:val="0"/>
      <w:sz w:val="18"/>
      <w:szCs w:val="18"/>
    </w:rPr>
  </w:style>
  <w:style w:type="paragraph" w:styleId="166">
    <w:name w:val="List Paragraph"/>
    <w:basedOn w:val="1"/>
    <w:link w:val="279"/>
    <w:qFormat/>
    <w:uiPriority w:val="34"/>
    <w:pPr>
      <w:ind w:firstLine="420" w:firstLineChars="200"/>
    </w:pPr>
  </w:style>
  <w:style w:type="character" w:customStyle="1" w:styleId="167">
    <w:name w:val="标题 4 字符"/>
    <w:basedOn w:val="134"/>
    <w:link w:val="6"/>
    <w:qFormat/>
    <w:uiPriority w:val="0"/>
    <w:rPr>
      <w:rFonts w:ascii="Arial" w:hAnsi="Arial" w:cs="Book Antiqua"/>
      <w:b/>
      <w:bCs/>
      <w:sz w:val="26"/>
      <w:szCs w:val="26"/>
    </w:rPr>
  </w:style>
  <w:style w:type="character" w:customStyle="1" w:styleId="168">
    <w:name w:val="标题 5 字符"/>
    <w:basedOn w:val="134"/>
    <w:link w:val="8"/>
    <w:qFormat/>
    <w:uiPriority w:val="0"/>
    <w:rPr>
      <w:rFonts w:ascii="Arial" w:hAnsi="Arial" w:cs="Book Antiqua"/>
      <w:b/>
      <w:bCs/>
      <w:sz w:val="24"/>
      <w:szCs w:val="24"/>
    </w:rPr>
  </w:style>
  <w:style w:type="character" w:customStyle="1" w:styleId="169">
    <w:name w:val="标题 6 字符"/>
    <w:basedOn w:val="134"/>
    <w:link w:val="9"/>
    <w:semiHidden/>
    <w:qFormat/>
    <w:uiPriority w:val="0"/>
    <w:rPr>
      <w:rFonts w:ascii="Arial" w:hAnsi="Arial" w:eastAsia="黑体"/>
      <w:b/>
      <w:bCs/>
      <w:kern w:val="2"/>
      <w:sz w:val="21"/>
      <w:szCs w:val="21"/>
    </w:rPr>
  </w:style>
  <w:style w:type="character" w:customStyle="1" w:styleId="170">
    <w:name w:val="标题 7 字符"/>
    <w:basedOn w:val="134"/>
    <w:link w:val="10"/>
    <w:semiHidden/>
    <w:qFormat/>
    <w:uiPriority w:val="0"/>
    <w:rPr>
      <w:rFonts w:ascii="Arial" w:hAnsi="Arial" w:eastAsia="Times New Roman" w:cs="Book Antiqua"/>
      <w:b/>
      <w:kern w:val="2"/>
      <w:sz w:val="32"/>
      <w:szCs w:val="44"/>
    </w:rPr>
  </w:style>
  <w:style w:type="character" w:customStyle="1" w:styleId="171">
    <w:name w:val="标题 8 字符"/>
    <w:basedOn w:val="134"/>
    <w:link w:val="11"/>
    <w:semiHidden/>
    <w:qFormat/>
    <w:uiPriority w:val="0"/>
    <w:rPr>
      <w:rFonts w:ascii="Arial" w:hAnsi="Arial"/>
      <w:b/>
      <w:bCs/>
      <w:sz w:val="30"/>
      <w:szCs w:val="36"/>
      <w:lang w:eastAsia="en-US"/>
    </w:rPr>
  </w:style>
  <w:style w:type="character" w:customStyle="1" w:styleId="172">
    <w:name w:val="标题 9 字符"/>
    <w:basedOn w:val="134"/>
    <w:link w:val="12"/>
    <w:semiHidden/>
    <w:qFormat/>
    <w:uiPriority w:val="0"/>
    <w:rPr>
      <w:rFonts w:ascii="Arial" w:hAnsi="Arial"/>
      <w:b/>
      <w:sz w:val="28"/>
      <w:szCs w:val="32"/>
    </w:rPr>
  </w:style>
  <w:style w:type="paragraph" w:customStyle="1" w:styleId="173">
    <w:name w:val="段"/>
    <w:link w:val="17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174">
    <w:name w:val="段 Char"/>
    <w:link w:val="173"/>
    <w:qFormat/>
    <w:uiPriority w:val="0"/>
    <w:rPr>
      <w:rFonts w:ascii="宋体"/>
      <w:sz w:val="21"/>
    </w:rPr>
  </w:style>
  <w:style w:type="character" w:customStyle="1" w:styleId="175">
    <w:name w:val="批注文字 字符"/>
    <w:basedOn w:val="134"/>
    <w:link w:val="29"/>
    <w:qFormat/>
    <w:uiPriority w:val="99"/>
    <w:rPr>
      <w:rFonts w:ascii="Arial" w:hAnsi="Arial" w:cs="Arial"/>
      <w:kern w:val="2"/>
      <w:sz w:val="21"/>
      <w:szCs w:val="21"/>
    </w:rPr>
  </w:style>
  <w:style w:type="character" w:customStyle="1" w:styleId="176">
    <w:name w:val="批注主题 字符"/>
    <w:basedOn w:val="175"/>
    <w:link w:val="86"/>
    <w:semiHidden/>
    <w:qFormat/>
    <w:uiPriority w:val="0"/>
    <w:rPr>
      <w:rFonts w:ascii="Arial" w:hAnsi="Arial" w:cs="Arial"/>
      <w:b/>
      <w:bCs/>
      <w:kern w:val="2"/>
      <w:sz w:val="21"/>
      <w:szCs w:val="21"/>
    </w:rPr>
  </w:style>
  <w:style w:type="paragraph" w:customStyle="1" w:styleId="177">
    <w:name w:val="Revision"/>
    <w:hidden/>
    <w:semiHidden/>
    <w:qFormat/>
    <w:uiPriority w:val="99"/>
    <w:rPr>
      <w:rFonts w:asciiTheme="minorHAnsi" w:hAnsiTheme="minorHAnsi" w:eastAsiaTheme="minorEastAsia" w:cstheme="minorBidi"/>
      <w:sz w:val="22"/>
      <w:szCs w:val="22"/>
      <w:lang w:val="en-US" w:eastAsia="zh-CN" w:bidi="ar-SA"/>
    </w:rPr>
  </w:style>
  <w:style w:type="paragraph" w:customStyle="1" w:styleId="178">
    <w:name w:val="Default"/>
    <w:qFormat/>
    <w:uiPriority w:val="0"/>
    <w:pPr>
      <w:autoSpaceDE w:val="0"/>
      <w:autoSpaceDN w:val="0"/>
      <w:adjustRightInd w:val="0"/>
    </w:pPr>
    <w:rPr>
      <w:rFonts w:ascii="仿宋" w:eastAsia="仿宋" w:cs="仿宋" w:hAnsiTheme="minorHAnsi"/>
      <w:color w:val="000000"/>
      <w:sz w:val="24"/>
      <w:szCs w:val="24"/>
      <w:lang w:val="en-US" w:eastAsia="zh-CN" w:bidi="ar-SA"/>
    </w:rPr>
  </w:style>
  <w:style w:type="character" w:customStyle="1" w:styleId="179">
    <w:name w:val="页眉 字符"/>
    <w:basedOn w:val="134"/>
    <w:link w:val="58"/>
    <w:qFormat/>
    <w:uiPriority w:val="0"/>
    <w:rPr>
      <w:rFonts w:ascii="Arial" w:hAnsi="Arial"/>
      <w:sz w:val="18"/>
      <w:szCs w:val="18"/>
    </w:rPr>
  </w:style>
  <w:style w:type="character" w:customStyle="1" w:styleId="180">
    <w:name w:val="页脚 字符"/>
    <w:basedOn w:val="134"/>
    <w:link w:val="56"/>
    <w:qFormat/>
    <w:uiPriority w:val="0"/>
    <w:rPr>
      <w:rFonts w:ascii="Arial" w:hAnsi="Arial"/>
      <w:sz w:val="18"/>
      <w:szCs w:val="18"/>
    </w:rPr>
  </w:style>
  <w:style w:type="character" w:customStyle="1" w:styleId="181">
    <w:name w:val="标题 2 字符"/>
    <w:basedOn w:val="134"/>
    <w:link w:val="4"/>
    <w:qFormat/>
    <w:uiPriority w:val="0"/>
    <w:rPr>
      <w:rFonts w:ascii="Arial" w:hAnsi="Arial" w:eastAsia="黑体"/>
      <w:sz w:val="24"/>
      <w:szCs w:val="24"/>
    </w:rPr>
  </w:style>
  <w:style w:type="character" w:customStyle="1" w:styleId="182">
    <w:name w:val="标题 3 字符"/>
    <w:basedOn w:val="134"/>
    <w:link w:val="5"/>
    <w:qFormat/>
    <w:uiPriority w:val="0"/>
    <w:rPr>
      <w:rFonts w:eastAsia="黑体"/>
      <w:bCs/>
      <w:snapToGrid w:val="0"/>
      <w:kern w:val="2"/>
      <w:sz w:val="24"/>
      <w:szCs w:val="32"/>
    </w:rPr>
  </w:style>
  <w:style w:type="character" w:customStyle="1" w:styleId="183">
    <w:name w:val="标题 1 字符"/>
    <w:basedOn w:val="134"/>
    <w:link w:val="3"/>
    <w:qFormat/>
    <w:uiPriority w:val="0"/>
    <w:rPr>
      <w:rFonts w:ascii="Arial" w:hAnsi="Arial" w:eastAsia="黑体"/>
      <w:b/>
      <w:sz w:val="32"/>
      <w:szCs w:val="32"/>
    </w:rPr>
  </w:style>
  <w:style w:type="paragraph" w:customStyle="1" w:styleId="184">
    <w:name w:val="Cover 4"/>
    <w:basedOn w:val="185"/>
    <w:qFormat/>
    <w:uiPriority w:val="0"/>
    <w:pPr>
      <w:spacing w:before="0" w:after="0" w:line="240" w:lineRule="auto"/>
      <w:jc w:val="both"/>
    </w:pPr>
    <w:rPr>
      <w:sz w:val="21"/>
      <w:szCs w:val="21"/>
    </w:rPr>
  </w:style>
  <w:style w:type="paragraph" w:customStyle="1" w:styleId="185">
    <w:name w:val="Cover 3"/>
    <w:basedOn w:val="186"/>
    <w:qFormat/>
    <w:uiPriority w:val="0"/>
  </w:style>
  <w:style w:type="paragraph" w:customStyle="1" w:styleId="186">
    <w:name w:val="Cover 5"/>
    <w:basedOn w:val="1"/>
    <w:qFormat/>
    <w:uiPriority w:val="0"/>
    <w:pPr>
      <w:widowControl/>
      <w:topLinePunct/>
      <w:autoSpaceDE/>
      <w:autoSpaceDN/>
      <w:snapToGrid w:val="0"/>
      <w:spacing w:before="160" w:after="160" w:line="240" w:lineRule="atLeast"/>
      <w:jc w:val="center"/>
    </w:pPr>
    <w:rPr>
      <w:rFonts w:ascii="Arial" w:hAnsi="Arial" w:cs="Arial"/>
      <w:b/>
      <w:snapToGrid/>
      <w:kern w:val="2"/>
      <w:sz w:val="24"/>
      <w:szCs w:val="24"/>
    </w:rPr>
  </w:style>
  <w:style w:type="paragraph" w:customStyle="1" w:styleId="187">
    <w:name w:val="Code"/>
    <w:basedOn w:val="1"/>
    <w:qFormat/>
    <w:uiPriority w:val="0"/>
    <w:pPr>
      <w:topLinePunct/>
      <w:snapToGrid w:val="0"/>
    </w:pPr>
    <w:rPr>
      <w:rFonts w:ascii="Arial" w:hAnsi="Arial" w:cs="Arial"/>
      <w:snapToGrid/>
      <w:kern w:val="2"/>
      <w:sz w:val="18"/>
    </w:rPr>
  </w:style>
  <w:style w:type="paragraph" w:customStyle="1" w:styleId="188">
    <w:name w:val="Figure"/>
    <w:basedOn w:val="1"/>
    <w:next w:val="1"/>
    <w:qFormat/>
    <w:uiPriority w:val="0"/>
    <w:pPr>
      <w:widowControl/>
      <w:topLinePunct/>
      <w:autoSpaceDE/>
      <w:autoSpaceDN/>
      <w:snapToGrid w:val="0"/>
      <w:spacing w:before="160" w:after="160" w:line="240" w:lineRule="atLeast"/>
    </w:pPr>
    <w:rPr>
      <w:rFonts w:ascii="Arial" w:hAnsi="Arial" w:cs="Arial"/>
      <w:snapToGrid/>
      <w:kern w:val="2"/>
    </w:rPr>
  </w:style>
  <w:style w:type="paragraph" w:customStyle="1" w:styleId="189">
    <w:name w:val="Figure Description"/>
    <w:next w:val="188"/>
    <w:qFormat/>
    <w:uiPriority w:val="0"/>
    <w:pPr>
      <w:keepNext/>
      <w:adjustRightInd w:val="0"/>
      <w:snapToGrid w:val="0"/>
      <w:spacing w:before="320" w:after="80" w:line="240" w:lineRule="atLeast"/>
      <w:ind w:left="567"/>
      <w:outlineLvl w:val="7"/>
    </w:pPr>
    <w:rPr>
      <w:rFonts w:ascii="Arial" w:hAnsi="Arial" w:eastAsia="微软雅黑" w:cs="Arial"/>
      <w:spacing w:val="-4"/>
      <w:kern w:val="2"/>
      <w:sz w:val="21"/>
      <w:szCs w:val="21"/>
      <w:lang w:val="en-US" w:eastAsia="zh-CN" w:bidi="ar-SA"/>
    </w:rPr>
  </w:style>
  <w:style w:type="paragraph" w:customStyle="1" w:styleId="190">
    <w:name w:val="Figure Text"/>
    <w:qFormat/>
    <w:uiPriority w:val="0"/>
    <w:pPr>
      <w:widowControl w:val="0"/>
      <w:adjustRightInd w:val="0"/>
      <w:snapToGrid w:val="0"/>
      <w:spacing w:line="240" w:lineRule="atLeast"/>
    </w:pPr>
    <w:rPr>
      <w:rFonts w:ascii="Arial" w:hAnsi="Arial" w:eastAsia="微软雅黑" w:cs="Arial"/>
      <w:sz w:val="18"/>
      <w:szCs w:val="18"/>
      <w:lang w:val="en-US" w:eastAsia="en-US" w:bidi="ar-SA"/>
    </w:rPr>
  </w:style>
  <w:style w:type="paragraph" w:customStyle="1" w:styleId="191">
    <w:name w:val="Heading Left"/>
    <w:basedOn w:val="1"/>
    <w:qFormat/>
    <w:uiPriority w:val="0"/>
    <w:pPr>
      <w:widowControl/>
      <w:topLinePunct/>
      <w:autoSpaceDE/>
      <w:autoSpaceDN/>
      <w:snapToGrid w:val="0"/>
      <w:spacing w:line="240" w:lineRule="atLeast"/>
    </w:pPr>
    <w:rPr>
      <w:rFonts w:ascii="Arial" w:hAnsi="Arial" w:cs="Arial"/>
      <w:snapToGrid/>
      <w:kern w:val="2"/>
      <w:sz w:val="20"/>
      <w:szCs w:val="20"/>
    </w:rPr>
  </w:style>
  <w:style w:type="paragraph" w:customStyle="1" w:styleId="192">
    <w:name w:val="Heading Right"/>
    <w:basedOn w:val="1"/>
    <w:qFormat/>
    <w:uiPriority w:val="0"/>
    <w:pPr>
      <w:widowControl/>
      <w:topLinePunct/>
      <w:autoSpaceDE/>
      <w:autoSpaceDN/>
      <w:snapToGrid w:val="0"/>
      <w:spacing w:line="240" w:lineRule="atLeast"/>
      <w:jc w:val="right"/>
    </w:pPr>
    <w:rPr>
      <w:rFonts w:ascii="Arial" w:hAnsi="Arial" w:cs="Arial"/>
      <w:snapToGrid/>
      <w:kern w:val="2"/>
      <w:sz w:val="20"/>
      <w:szCs w:val="20"/>
    </w:rPr>
  </w:style>
  <w:style w:type="paragraph" w:customStyle="1" w:styleId="193">
    <w:name w:val="Heading1 No Number"/>
    <w:basedOn w:val="1"/>
    <w:next w:val="1"/>
    <w:qFormat/>
    <w:uiPriority w:val="0"/>
    <w:pPr>
      <w:pageBreakBefore/>
      <w:widowControl/>
      <w:topLinePunct/>
      <w:autoSpaceDE/>
      <w:autoSpaceDN/>
      <w:snapToGrid w:val="0"/>
      <w:spacing w:before="360" w:after="360" w:line="240" w:lineRule="atLeast"/>
      <w:jc w:val="center"/>
    </w:pPr>
    <w:rPr>
      <w:rFonts w:ascii="Arial" w:hAnsi="Arial" w:cs="Arial"/>
      <w:b/>
      <w:snapToGrid/>
      <w:kern w:val="2"/>
      <w:sz w:val="32"/>
      <w:szCs w:val="30"/>
    </w:rPr>
  </w:style>
  <w:style w:type="paragraph" w:customStyle="1" w:styleId="194">
    <w:name w:val="Heading2 No Number"/>
    <w:basedOn w:val="193"/>
    <w:next w:val="1"/>
    <w:autoRedefine/>
    <w:qFormat/>
    <w:uiPriority w:val="0"/>
  </w:style>
  <w:style w:type="paragraph" w:customStyle="1" w:styleId="195">
    <w:name w:val="Heading3 No Number"/>
    <w:basedOn w:val="5"/>
    <w:next w:val="1"/>
    <w:autoRedefine/>
    <w:qFormat/>
    <w:uiPriority w:val="0"/>
    <w:pPr>
      <w:widowControl/>
      <w:numPr>
        <w:ilvl w:val="0"/>
        <w:numId w:val="0"/>
      </w:numPr>
      <w:topLinePunct/>
      <w:adjustRightInd w:val="0"/>
      <w:snapToGrid w:val="0"/>
      <w:spacing w:before="200" w:after="160" w:line="240" w:lineRule="atLeast"/>
      <w:jc w:val="left"/>
      <w:outlineLvl w:val="9"/>
    </w:pPr>
    <w:rPr>
      <w:rFonts w:ascii="Arial" w:hAnsi="Arial" w:eastAsia="Times New Roman" w:cs="Book Antiqua"/>
      <w:b/>
      <w:bCs w:val="0"/>
      <w:snapToGrid/>
      <w:kern w:val="0"/>
      <w:sz w:val="26"/>
    </w:rPr>
  </w:style>
  <w:style w:type="paragraph" w:customStyle="1" w:styleId="196">
    <w:name w:val="Heading4 No Number"/>
    <w:basedOn w:val="1"/>
    <w:semiHidden/>
    <w:qFormat/>
    <w:uiPriority w:val="0"/>
    <w:pPr>
      <w:keepNext/>
      <w:widowControl/>
      <w:topLinePunct/>
      <w:autoSpaceDE/>
      <w:autoSpaceDN/>
      <w:snapToGrid w:val="0"/>
      <w:spacing w:before="200" w:after="160" w:line="240" w:lineRule="atLeast"/>
    </w:pPr>
    <w:rPr>
      <w:rFonts w:ascii="Arial" w:hAnsi="Arial" w:cs="Arial"/>
      <w:b/>
      <w:bCs/>
      <w:snapToGrid/>
      <w:spacing w:val="-4"/>
      <w:kern w:val="2"/>
    </w:rPr>
  </w:style>
  <w:style w:type="paragraph" w:customStyle="1" w:styleId="197">
    <w:name w:val="About This Chapter"/>
    <w:basedOn w:val="1"/>
    <w:next w:val="1"/>
    <w:qFormat/>
    <w:uiPriority w:val="0"/>
    <w:pPr>
      <w:keepNext/>
      <w:keepLines/>
      <w:widowControl/>
      <w:topLinePunct/>
      <w:autoSpaceDE/>
      <w:autoSpaceDN/>
      <w:snapToGrid w:val="0"/>
      <w:spacing w:before="600" w:after="560" w:line="240" w:lineRule="atLeast"/>
      <w:outlineLvl w:val="1"/>
    </w:pPr>
    <w:rPr>
      <w:rFonts w:ascii="Book Antiqua" w:hAnsi="Book Antiqua" w:cs="Book Antiqua"/>
      <w:b/>
      <w:bCs/>
      <w:snapToGrid/>
      <w:sz w:val="36"/>
      <w:szCs w:val="36"/>
      <w:lang w:eastAsia="en-US"/>
    </w:rPr>
  </w:style>
  <w:style w:type="paragraph" w:customStyle="1" w:styleId="198">
    <w:name w:val="Item List"/>
    <w:qFormat/>
    <w:uiPriority w:val="0"/>
    <w:pPr>
      <w:numPr>
        <w:ilvl w:val="0"/>
        <w:numId w:val="14"/>
      </w:numPr>
      <w:adjustRightInd w:val="0"/>
      <w:snapToGrid w:val="0"/>
      <w:spacing w:before="80" w:after="80"/>
      <w:ind w:left="425"/>
    </w:pPr>
    <w:rPr>
      <w:rFonts w:ascii="Arial" w:hAnsi="Arial" w:eastAsia="宋体" w:cs="Arial"/>
      <w:kern w:val="2"/>
      <w:sz w:val="21"/>
      <w:szCs w:val="21"/>
      <w:lang w:val="en-US" w:eastAsia="zh-CN" w:bidi="ar-SA"/>
    </w:rPr>
  </w:style>
  <w:style w:type="paragraph" w:customStyle="1" w:styleId="199">
    <w:name w:val="Item List in Table"/>
    <w:basedOn w:val="1"/>
    <w:qFormat/>
    <w:uiPriority w:val="0"/>
    <w:pPr>
      <w:numPr>
        <w:ilvl w:val="0"/>
        <w:numId w:val="15"/>
      </w:numPr>
      <w:topLinePunct/>
      <w:autoSpaceDE/>
      <w:autoSpaceDN/>
      <w:snapToGrid w:val="0"/>
      <w:spacing w:before="80" w:after="80" w:line="240" w:lineRule="atLeast"/>
    </w:pPr>
    <w:rPr>
      <w:rFonts w:ascii="Arial" w:hAnsi="Arial" w:cs="Arial"/>
      <w:snapToGrid/>
    </w:rPr>
  </w:style>
  <w:style w:type="paragraph" w:customStyle="1" w:styleId="200">
    <w:name w:val="Item List Text"/>
    <w:qForma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paragraph" w:customStyle="1" w:styleId="201">
    <w:name w:val="Item Step"/>
    <w:qFormat/>
    <w:uiPriority w:val="0"/>
    <w:pPr>
      <w:tabs>
        <w:tab w:val="left" w:pos="992"/>
      </w:tabs>
      <w:adjustRightInd w:val="0"/>
      <w:snapToGrid w:val="0"/>
      <w:spacing w:before="80" w:after="80" w:line="240" w:lineRule="atLeast"/>
      <w:ind w:left="992" w:hanging="425"/>
      <w:outlineLvl w:val="6"/>
    </w:pPr>
    <w:rPr>
      <w:rFonts w:ascii="Arial" w:hAnsi="Arial" w:eastAsia="宋体" w:cs="Arial"/>
      <w:sz w:val="21"/>
      <w:szCs w:val="21"/>
      <w:lang w:val="en-US" w:eastAsia="zh-CN" w:bidi="ar-SA"/>
    </w:rPr>
  </w:style>
  <w:style w:type="paragraph" w:customStyle="1" w:styleId="202">
    <w:name w:val="Manual Title1"/>
    <w:semiHidden/>
    <w:qFormat/>
    <w:uiPriority w:val="0"/>
    <w:rPr>
      <w:rFonts w:ascii="Arial" w:hAnsi="Arial" w:eastAsia="黑体" w:cs="Times New Roman"/>
      <w:sz w:val="30"/>
      <w:lang w:val="en-US" w:eastAsia="en-US" w:bidi="ar-SA"/>
    </w:rPr>
  </w:style>
  <w:style w:type="paragraph" w:customStyle="1" w:styleId="203">
    <w:name w:val="CAUTION Heading"/>
    <w:basedOn w:val="1"/>
    <w:qFormat/>
    <w:uiPriority w:val="0"/>
    <w:pPr>
      <w:keepNext/>
      <w:widowControl/>
      <w:pBdr>
        <w:top w:val="single" w:color="auto" w:sz="12" w:space="4"/>
      </w:pBdr>
      <w:topLinePunct/>
      <w:autoSpaceDE/>
      <w:autoSpaceDN/>
      <w:snapToGrid w:val="0"/>
      <w:spacing w:before="80" w:after="80" w:line="240" w:lineRule="atLeast"/>
    </w:pPr>
    <w:rPr>
      <w:rFonts w:ascii="Arial" w:hAnsi="Arial" w:cs="Arial"/>
      <w:b/>
      <w:bCs/>
      <w:snapToGrid/>
      <w:position w:val="-6"/>
    </w:rPr>
  </w:style>
  <w:style w:type="paragraph" w:customStyle="1" w:styleId="204">
    <w:name w:val="Notes Heading in Table"/>
    <w:next w:val="205"/>
    <w:qFormat/>
    <w:uiPriority w:val="0"/>
    <w:pPr>
      <w:keepNext/>
      <w:adjustRightInd w:val="0"/>
      <w:snapToGrid w:val="0"/>
      <w:spacing w:before="80" w:after="40" w:line="240" w:lineRule="atLeast"/>
    </w:pPr>
    <w:rPr>
      <w:rFonts w:ascii="Arial" w:hAnsi="Arial" w:eastAsia="微软雅黑" w:cs="Arial"/>
      <w:b/>
      <w:bCs/>
      <w:kern w:val="2"/>
      <w:sz w:val="18"/>
      <w:szCs w:val="18"/>
      <w:lang w:val="en-US" w:eastAsia="zh-CN" w:bidi="ar-SA"/>
    </w:rPr>
  </w:style>
  <w:style w:type="paragraph" w:customStyle="1" w:styleId="205">
    <w:name w:val="Notes Text in Table"/>
    <w:qFormat/>
    <w:uiPriority w:val="0"/>
    <w:pPr>
      <w:widowControl w:val="0"/>
      <w:adjustRightInd w:val="0"/>
      <w:snapToGrid w:val="0"/>
      <w:spacing w:before="40" w:after="80" w:line="200" w:lineRule="atLeast"/>
      <w:ind w:left="170"/>
    </w:pPr>
    <w:rPr>
      <w:rFonts w:ascii="Arial" w:hAnsi="Arial" w:eastAsia="微软雅黑" w:cs="Arial"/>
      <w:iCs/>
      <w:kern w:val="2"/>
      <w:sz w:val="18"/>
      <w:szCs w:val="18"/>
      <w:lang w:val="en-US" w:eastAsia="zh-CN" w:bidi="ar-SA"/>
    </w:rPr>
  </w:style>
  <w:style w:type="paragraph" w:customStyle="1" w:styleId="206">
    <w:name w:val="CAUTION Text"/>
    <w:basedOn w:val="1"/>
    <w:qFormat/>
    <w:uiPriority w:val="0"/>
    <w:pPr>
      <w:keepLines/>
      <w:widowControl/>
      <w:pBdr>
        <w:bottom w:val="single" w:color="auto" w:sz="12" w:space="4"/>
      </w:pBdr>
      <w:topLinePunct/>
      <w:autoSpaceDE/>
      <w:autoSpaceDN/>
      <w:snapToGrid w:val="0"/>
      <w:spacing w:before="80" w:after="80" w:line="240" w:lineRule="atLeast"/>
    </w:pPr>
    <w:rPr>
      <w:rFonts w:ascii="Arial" w:hAnsi="Arial" w:eastAsia="楷体_GB2312" w:cs="Arial"/>
      <w:iCs/>
      <w:snapToGrid/>
      <w:kern w:val="2"/>
    </w:rPr>
  </w:style>
  <w:style w:type="paragraph" w:customStyle="1" w:styleId="207">
    <w:name w:val="CAUTION Text List"/>
    <w:basedOn w:val="206"/>
    <w:qFormat/>
    <w:uiPriority w:val="0"/>
    <w:pPr>
      <w:keepNext/>
      <w:numPr>
        <w:ilvl w:val="0"/>
        <w:numId w:val="16"/>
      </w:numPr>
      <w:tabs>
        <w:tab w:val="left" w:pos="851"/>
        <w:tab w:val="clear" w:pos="1985"/>
      </w:tabs>
      <w:ind w:left="851"/>
    </w:pPr>
  </w:style>
  <w:style w:type="table" w:customStyle="1" w:styleId="208">
    <w:name w:val="Table"/>
    <w:basedOn w:val="89"/>
    <w:qFormat/>
    <w:uiPriority w:val="0"/>
    <w:pPr>
      <w:spacing w:before="80" w:after="80" w:line="240" w:lineRule="atLeast"/>
    </w:pPr>
    <w:rPr>
      <w:rFonts w:cs="Arial"/>
      <w:sz w:val="21"/>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9">
    <w:name w:val="Remarks Table"/>
    <w:basedOn w:val="90"/>
    <w:qFormat/>
    <w:uiPriority w:val="0"/>
    <w:pPr>
      <w:autoSpaceDE/>
      <w:autoSpaceDN/>
      <w:snapToGrid w:val="0"/>
      <w:spacing w:line="240" w:lineRule="auto"/>
    </w:pPr>
    <w:rPr>
      <w:rFonts w:cs="Arial"/>
      <w:sz w:val="21"/>
      <w:szCs w:val="21"/>
    </w:rPr>
    <w:tblPr/>
    <w:trPr>
      <w:cantSplit/>
    </w:trPr>
  </w:style>
  <w:style w:type="paragraph" w:customStyle="1" w:styleId="210">
    <w:name w:val="Step"/>
    <w:basedOn w:val="1"/>
    <w:qFormat/>
    <w:uiPriority w:val="0"/>
    <w:pPr>
      <w:widowControl/>
      <w:tabs>
        <w:tab w:val="left" w:pos="1701"/>
      </w:tabs>
      <w:topLinePunct/>
      <w:autoSpaceDE/>
      <w:autoSpaceDN/>
      <w:snapToGrid w:val="0"/>
      <w:spacing w:before="160" w:after="160" w:line="240" w:lineRule="atLeast"/>
      <w:ind w:left="1701" w:hanging="159"/>
      <w:outlineLvl w:val="5"/>
    </w:pPr>
    <w:rPr>
      <w:rFonts w:ascii="Arial" w:hAnsi="Arial" w:cs="Arial"/>
    </w:rPr>
  </w:style>
  <w:style w:type="paragraph" w:customStyle="1" w:styleId="211">
    <w:name w:val="Sub Item List"/>
    <w:basedOn w:val="1"/>
    <w:qFormat/>
    <w:uiPriority w:val="0"/>
    <w:pPr>
      <w:widowControl/>
      <w:numPr>
        <w:ilvl w:val="0"/>
        <w:numId w:val="17"/>
      </w:numPr>
      <w:topLinePunct/>
      <w:autoSpaceDE/>
      <w:autoSpaceDN/>
      <w:snapToGrid w:val="0"/>
      <w:spacing w:before="80" w:after="80" w:line="240" w:lineRule="atLeast"/>
    </w:pPr>
    <w:rPr>
      <w:rFonts w:ascii="Arial" w:hAnsi="Arial" w:cs="Arial"/>
      <w:snapToGrid/>
      <w:kern w:val="2"/>
    </w:rPr>
  </w:style>
  <w:style w:type="paragraph" w:customStyle="1" w:styleId="212">
    <w:name w:val="Sub Item List Text"/>
    <w:qFormat/>
    <w:uiPriority w:val="0"/>
    <w:pPr>
      <w:adjustRightInd w:val="0"/>
      <w:snapToGrid w:val="0"/>
      <w:spacing w:before="80" w:after="80" w:line="240" w:lineRule="atLeast"/>
      <w:ind w:left="1276"/>
    </w:pPr>
    <w:rPr>
      <w:rFonts w:ascii="Arial" w:hAnsi="Arial" w:eastAsia="微软雅黑" w:cs="Times New Roman"/>
      <w:kern w:val="2"/>
      <w:sz w:val="21"/>
      <w:szCs w:val="21"/>
      <w:lang w:val="en-US" w:eastAsia="zh-CN" w:bidi="ar-SA"/>
    </w:rPr>
  </w:style>
  <w:style w:type="character" w:customStyle="1" w:styleId="213">
    <w:name w:val="标题 字符"/>
    <w:basedOn w:val="134"/>
    <w:link w:val="85"/>
    <w:qFormat/>
    <w:uiPriority w:val="0"/>
    <w:rPr>
      <w:rFonts w:ascii="Arial" w:hAnsi="Arial" w:cs="Arial"/>
      <w:b/>
      <w:bCs/>
      <w:kern w:val="2"/>
      <w:sz w:val="32"/>
      <w:szCs w:val="32"/>
    </w:rPr>
  </w:style>
  <w:style w:type="paragraph" w:customStyle="1" w:styleId="214">
    <w:name w:val="Table Description"/>
    <w:basedOn w:val="1"/>
    <w:next w:val="1"/>
    <w:qFormat/>
    <w:uiPriority w:val="0"/>
    <w:pPr>
      <w:keepNext/>
      <w:widowControl/>
      <w:topLinePunct/>
      <w:autoSpaceDE/>
      <w:autoSpaceDN/>
      <w:snapToGrid w:val="0"/>
      <w:spacing w:before="320" w:after="80" w:line="240" w:lineRule="atLeast"/>
      <w:ind w:left="567"/>
      <w:outlineLvl w:val="7"/>
    </w:pPr>
    <w:rPr>
      <w:rFonts w:ascii="Arial" w:hAnsi="Arial" w:cs="Arial"/>
      <w:snapToGrid/>
      <w:spacing w:val="-4"/>
      <w:kern w:val="2"/>
    </w:rPr>
  </w:style>
  <w:style w:type="paragraph" w:customStyle="1" w:styleId="215">
    <w:name w:val="Table Note"/>
    <w:basedOn w:val="1"/>
    <w:qFormat/>
    <w:uiPriority w:val="0"/>
    <w:pPr>
      <w:keepLines/>
      <w:widowControl/>
      <w:topLinePunct/>
      <w:autoSpaceDE/>
      <w:autoSpaceDN/>
      <w:snapToGrid w:val="0"/>
      <w:spacing w:before="80" w:after="80" w:line="240" w:lineRule="atLeast"/>
      <w:ind w:left="805" w:leftChars="805"/>
    </w:pPr>
    <w:rPr>
      <w:rFonts w:ascii="Arial" w:hAnsi="Arial" w:cs="Arial"/>
      <w:snapToGrid/>
      <w:color w:val="000000"/>
      <w:sz w:val="18"/>
      <w:szCs w:val="18"/>
    </w:rPr>
  </w:style>
  <w:style w:type="paragraph" w:customStyle="1" w:styleId="216">
    <w:name w:val="Terminal Display"/>
    <w:qFormat/>
    <w:uiPriority w:val="0"/>
    <w:pPr>
      <w:adjustRightInd w:val="0"/>
      <w:snapToGrid w:val="0"/>
      <w:spacing w:line="240" w:lineRule="atLeast"/>
      <w:ind w:left="1701"/>
    </w:pPr>
    <w:rPr>
      <w:rFonts w:ascii="Arial" w:hAnsi="Arial" w:eastAsia="微软雅黑" w:cs="Courier New"/>
      <w:snapToGrid w:val="0"/>
      <w:sz w:val="16"/>
      <w:szCs w:val="16"/>
      <w:lang w:val="en-US" w:eastAsia="zh-CN" w:bidi="ar-SA"/>
    </w:rPr>
  </w:style>
  <w:style w:type="character" w:customStyle="1" w:styleId="217">
    <w:name w:val="文档结构图 字符"/>
    <w:basedOn w:val="134"/>
    <w:link w:val="27"/>
    <w:semiHidden/>
    <w:qFormat/>
    <w:uiPriority w:val="0"/>
    <w:rPr>
      <w:rFonts w:ascii="Arial" w:hAnsi="Arial" w:cs="Arial"/>
      <w:kern w:val="2"/>
      <w:sz w:val="21"/>
      <w:szCs w:val="21"/>
      <w:shd w:val="clear" w:color="auto" w:fill="000080"/>
    </w:rPr>
  </w:style>
  <w:style w:type="paragraph" w:customStyle="1" w:styleId="218">
    <w:name w:val="Terminal Display in Table"/>
    <w:qFormat/>
    <w:uiPriority w:val="0"/>
    <w:pPr>
      <w:widowControl w:val="0"/>
      <w:adjustRightInd w:val="0"/>
      <w:snapToGrid w:val="0"/>
      <w:spacing w:before="80" w:after="80" w:line="240" w:lineRule="atLeast"/>
    </w:pPr>
    <w:rPr>
      <w:rFonts w:ascii="Arial" w:hAnsi="Arial" w:eastAsia="微软雅黑" w:cs="Courier New"/>
      <w:snapToGrid w:val="0"/>
      <w:sz w:val="16"/>
      <w:szCs w:val="16"/>
      <w:lang w:val="en-US" w:eastAsia="zh-CN" w:bidi="ar-SA"/>
    </w:rPr>
  </w:style>
  <w:style w:type="paragraph" w:customStyle="1" w:styleId="219">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220">
    <w:name w:val="Table Heading"/>
    <w:basedOn w:val="1"/>
    <w:link w:val="273"/>
    <w:qFormat/>
    <w:uiPriority w:val="0"/>
    <w:pPr>
      <w:keepNext/>
      <w:topLinePunct/>
      <w:autoSpaceDE/>
      <w:autoSpaceDN/>
      <w:snapToGrid w:val="0"/>
      <w:spacing w:before="80" w:after="80" w:line="240" w:lineRule="atLeast"/>
    </w:pPr>
    <w:rPr>
      <w:rFonts w:ascii="Arial" w:hAnsi="Arial" w:cs="Book Antiqua"/>
      <w:b/>
      <w:bCs/>
    </w:rPr>
  </w:style>
  <w:style w:type="paragraph" w:customStyle="1" w:styleId="221">
    <w:name w:val="Table Text"/>
    <w:basedOn w:val="1"/>
    <w:link w:val="274"/>
    <w:qFormat/>
    <w:uiPriority w:val="0"/>
    <w:pPr>
      <w:topLinePunct/>
      <w:autoSpaceDE/>
      <w:autoSpaceDN/>
      <w:snapToGrid w:val="0"/>
      <w:spacing w:before="80" w:after="80" w:line="240" w:lineRule="atLeast"/>
    </w:pPr>
    <w:rPr>
      <w:rFonts w:ascii="Arial" w:hAnsi="Arial" w:cs="Arial"/>
    </w:rPr>
  </w:style>
  <w:style w:type="paragraph" w:customStyle="1" w:styleId="222">
    <w:name w:val="Heading Middle"/>
    <w:qFormat/>
    <w:uiPriority w:val="0"/>
    <w:pPr>
      <w:adjustRightInd w:val="0"/>
      <w:snapToGrid w:val="0"/>
      <w:spacing w:line="240" w:lineRule="atLeast"/>
      <w:jc w:val="center"/>
    </w:pPr>
    <w:rPr>
      <w:rFonts w:ascii="Arial" w:hAnsi="Arial" w:eastAsia="微软雅黑" w:cs="Arial"/>
      <w:snapToGrid w:val="0"/>
      <w:lang w:val="en-US" w:eastAsia="zh-CN" w:bidi="ar-SA"/>
    </w:rPr>
  </w:style>
  <w:style w:type="character" w:customStyle="1" w:styleId="223">
    <w:name w:val="宏文本 字符"/>
    <w:basedOn w:val="134"/>
    <w:link w:val="2"/>
    <w:semiHidden/>
    <w:qFormat/>
    <w:uiPriority w:val="0"/>
    <w:rPr>
      <w:rFonts w:ascii="Courier New" w:hAnsi="Courier New" w:cs="Courier New"/>
      <w:kern w:val="2"/>
      <w:sz w:val="24"/>
      <w:szCs w:val="24"/>
    </w:rPr>
  </w:style>
  <w:style w:type="character" w:customStyle="1" w:styleId="224">
    <w:name w:val="脚注文本 字符"/>
    <w:basedOn w:val="134"/>
    <w:link w:val="68"/>
    <w:semiHidden/>
    <w:qFormat/>
    <w:uiPriority w:val="0"/>
    <w:rPr>
      <w:rFonts w:ascii="Arial" w:hAnsi="Arial" w:cs="Arial"/>
      <w:kern w:val="2"/>
      <w:sz w:val="18"/>
      <w:szCs w:val="18"/>
    </w:rPr>
  </w:style>
  <w:style w:type="character" w:customStyle="1" w:styleId="225">
    <w:name w:val="尾注文本 字符"/>
    <w:basedOn w:val="134"/>
    <w:link w:val="53"/>
    <w:semiHidden/>
    <w:qFormat/>
    <w:uiPriority w:val="0"/>
    <w:rPr>
      <w:rFonts w:ascii="Arial" w:hAnsi="Arial" w:cs="Arial"/>
      <w:kern w:val="2"/>
      <w:sz w:val="21"/>
      <w:szCs w:val="21"/>
    </w:rPr>
  </w:style>
  <w:style w:type="paragraph" w:customStyle="1" w:styleId="226">
    <w:name w:val="Contents"/>
    <w:basedOn w:val="193"/>
    <w:qFormat/>
    <w:uiPriority w:val="0"/>
    <w:pPr>
      <w:tabs>
        <w:tab w:val="left" w:pos="1995"/>
      </w:tabs>
    </w:pPr>
    <w:rPr>
      <w:rFonts w:eastAsia="黑体"/>
    </w:rPr>
  </w:style>
  <w:style w:type="character" w:customStyle="1" w:styleId="227">
    <w:name w:val="HTML 地址 字符"/>
    <w:basedOn w:val="134"/>
    <w:link w:val="42"/>
    <w:semiHidden/>
    <w:qFormat/>
    <w:uiPriority w:val="0"/>
    <w:rPr>
      <w:rFonts w:ascii="Arial" w:hAnsi="Arial" w:cs="Arial"/>
      <w:i/>
      <w:iCs/>
      <w:kern w:val="2"/>
      <w:sz w:val="21"/>
      <w:szCs w:val="21"/>
    </w:rPr>
  </w:style>
  <w:style w:type="character" w:customStyle="1" w:styleId="228">
    <w:name w:val="HTML 预设格式 字符"/>
    <w:basedOn w:val="134"/>
    <w:link w:val="81"/>
    <w:semiHidden/>
    <w:qFormat/>
    <w:uiPriority w:val="0"/>
    <w:rPr>
      <w:rFonts w:ascii="Courier New" w:hAnsi="Courier New" w:cs="Courier New"/>
      <w:kern w:val="2"/>
    </w:rPr>
  </w:style>
  <w:style w:type="character" w:customStyle="1" w:styleId="229">
    <w:name w:val="称呼 字符"/>
    <w:basedOn w:val="134"/>
    <w:link w:val="31"/>
    <w:qFormat/>
    <w:uiPriority w:val="0"/>
    <w:rPr>
      <w:rFonts w:ascii="Arial" w:hAnsi="Arial" w:cs="Arial"/>
      <w:kern w:val="2"/>
      <w:sz w:val="21"/>
      <w:szCs w:val="21"/>
    </w:rPr>
  </w:style>
  <w:style w:type="character" w:customStyle="1" w:styleId="230">
    <w:name w:val="纯文本 字符"/>
    <w:basedOn w:val="134"/>
    <w:link w:val="46"/>
    <w:semiHidden/>
    <w:qFormat/>
    <w:uiPriority w:val="0"/>
    <w:rPr>
      <w:rFonts w:ascii="宋体" w:hAnsi="Courier New" w:cs="Courier New"/>
      <w:kern w:val="2"/>
      <w:sz w:val="21"/>
      <w:szCs w:val="21"/>
    </w:rPr>
  </w:style>
  <w:style w:type="character" w:customStyle="1" w:styleId="231">
    <w:name w:val="电子邮件签名 字符"/>
    <w:basedOn w:val="134"/>
    <w:link w:val="20"/>
    <w:semiHidden/>
    <w:qFormat/>
    <w:uiPriority w:val="0"/>
    <w:rPr>
      <w:rFonts w:ascii="Arial" w:hAnsi="Arial" w:cs="Arial"/>
      <w:kern w:val="2"/>
      <w:sz w:val="21"/>
      <w:szCs w:val="21"/>
    </w:rPr>
  </w:style>
  <w:style w:type="character" w:customStyle="1" w:styleId="232">
    <w:name w:val="副标题 字符"/>
    <w:basedOn w:val="134"/>
    <w:link w:val="65"/>
    <w:qFormat/>
    <w:uiPriority w:val="0"/>
    <w:rPr>
      <w:rFonts w:ascii="Arial" w:hAnsi="Arial" w:cs="Arial"/>
      <w:b/>
      <w:bCs/>
      <w:kern w:val="28"/>
      <w:sz w:val="32"/>
      <w:szCs w:val="32"/>
    </w:rPr>
  </w:style>
  <w:style w:type="character" w:customStyle="1" w:styleId="233">
    <w:name w:val="结束语 字符"/>
    <w:basedOn w:val="134"/>
    <w:link w:val="33"/>
    <w:semiHidden/>
    <w:qFormat/>
    <w:uiPriority w:val="0"/>
    <w:rPr>
      <w:rFonts w:ascii="Arial" w:hAnsi="Arial" w:cs="Arial"/>
      <w:kern w:val="2"/>
      <w:sz w:val="21"/>
      <w:szCs w:val="21"/>
    </w:rPr>
  </w:style>
  <w:style w:type="character" w:customStyle="1" w:styleId="234">
    <w:name w:val="签名 字符"/>
    <w:basedOn w:val="134"/>
    <w:link w:val="59"/>
    <w:semiHidden/>
    <w:qFormat/>
    <w:uiPriority w:val="0"/>
    <w:rPr>
      <w:rFonts w:ascii="Arial" w:hAnsi="Arial" w:cs="Arial"/>
      <w:kern w:val="2"/>
      <w:sz w:val="21"/>
      <w:szCs w:val="21"/>
    </w:rPr>
  </w:style>
  <w:style w:type="character" w:customStyle="1" w:styleId="235">
    <w:name w:val="日期 字符"/>
    <w:basedOn w:val="134"/>
    <w:link w:val="51"/>
    <w:qFormat/>
    <w:uiPriority w:val="0"/>
    <w:rPr>
      <w:rFonts w:ascii="Arial" w:hAnsi="Arial" w:cs="Arial"/>
      <w:kern w:val="2"/>
      <w:sz w:val="21"/>
      <w:szCs w:val="21"/>
    </w:rPr>
  </w:style>
  <w:style w:type="character" w:customStyle="1" w:styleId="236">
    <w:name w:val="信息标题 字符"/>
    <w:basedOn w:val="134"/>
    <w:link w:val="80"/>
    <w:semiHidden/>
    <w:qFormat/>
    <w:uiPriority w:val="0"/>
    <w:rPr>
      <w:rFonts w:ascii="Arial" w:hAnsi="Arial" w:cs="Arial"/>
      <w:kern w:val="2"/>
      <w:sz w:val="21"/>
      <w:szCs w:val="21"/>
      <w:shd w:val="pct20" w:color="auto" w:fill="auto"/>
    </w:rPr>
  </w:style>
  <w:style w:type="character" w:customStyle="1" w:styleId="237">
    <w:name w:val="正文文本 字符"/>
    <w:basedOn w:val="134"/>
    <w:link w:val="35"/>
    <w:semiHidden/>
    <w:qFormat/>
    <w:uiPriority w:val="0"/>
    <w:rPr>
      <w:rFonts w:ascii="Arial" w:hAnsi="Arial" w:cs="Arial"/>
      <w:kern w:val="2"/>
      <w:sz w:val="21"/>
      <w:szCs w:val="21"/>
    </w:rPr>
  </w:style>
  <w:style w:type="character" w:customStyle="1" w:styleId="238">
    <w:name w:val="正文文本首行缩进 字符"/>
    <w:basedOn w:val="237"/>
    <w:link w:val="87"/>
    <w:qFormat/>
    <w:uiPriority w:val="0"/>
    <w:rPr>
      <w:rFonts w:ascii="Arial" w:hAnsi="Arial" w:cs="Arial"/>
      <w:kern w:val="2"/>
      <w:sz w:val="21"/>
      <w:szCs w:val="21"/>
    </w:rPr>
  </w:style>
  <w:style w:type="character" w:customStyle="1" w:styleId="239">
    <w:name w:val="正文文本缩进 字符"/>
    <w:basedOn w:val="134"/>
    <w:link w:val="36"/>
    <w:semiHidden/>
    <w:qFormat/>
    <w:uiPriority w:val="0"/>
    <w:rPr>
      <w:rFonts w:ascii="Arial" w:hAnsi="Arial" w:cs="Arial"/>
      <w:kern w:val="2"/>
      <w:sz w:val="21"/>
      <w:szCs w:val="21"/>
    </w:rPr>
  </w:style>
  <w:style w:type="character" w:customStyle="1" w:styleId="240">
    <w:name w:val="正文文本首行缩进 2 字符"/>
    <w:basedOn w:val="239"/>
    <w:link w:val="88"/>
    <w:semiHidden/>
    <w:qFormat/>
    <w:uiPriority w:val="0"/>
    <w:rPr>
      <w:rFonts w:ascii="Arial" w:hAnsi="Arial" w:cs="Arial"/>
      <w:kern w:val="2"/>
      <w:sz w:val="21"/>
      <w:szCs w:val="21"/>
    </w:rPr>
  </w:style>
  <w:style w:type="character" w:customStyle="1" w:styleId="241">
    <w:name w:val="正文文本 2 字符"/>
    <w:basedOn w:val="134"/>
    <w:link w:val="77"/>
    <w:semiHidden/>
    <w:qFormat/>
    <w:uiPriority w:val="0"/>
    <w:rPr>
      <w:rFonts w:ascii="Arial" w:hAnsi="Arial" w:cs="Arial"/>
      <w:kern w:val="2"/>
      <w:sz w:val="21"/>
      <w:szCs w:val="21"/>
    </w:rPr>
  </w:style>
  <w:style w:type="character" w:customStyle="1" w:styleId="242">
    <w:name w:val="正文文本 3 字符"/>
    <w:basedOn w:val="134"/>
    <w:link w:val="32"/>
    <w:semiHidden/>
    <w:qFormat/>
    <w:uiPriority w:val="0"/>
    <w:rPr>
      <w:rFonts w:ascii="Arial" w:hAnsi="Arial" w:cs="Arial"/>
      <w:kern w:val="2"/>
      <w:sz w:val="16"/>
      <w:szCs w:val="16"/>
    </w:rPr>
  </w:style>
  <w:style w:type="character" w:customStyle="1" w:styleId="243">
    <w:name w:val="正文文本缩进 2 字符"/>
    <w:basedOn w:val="134"/>
    <w:link w:val="52"/>
    <w:semiHidden/>
    <w:qFormat/>
    <w:uiPriority w:val="0"/>
    <w:rPr>
      <w:rFonts w:ascii="Arial" w:hAnsi="Arial" w:cs="Arial"/>
      <w:kern w:val="2"/>
      <w:sz w:val="21"/>
      <w:szCs w:val="21"/>
    </w:rPr>
  </w:style>
  <w:style w:type="character" w:customStyle="1" w:styleId="244">
    <w:name w:val="正文文本缩进 3 字符"/>
    <w:basedOn w:val="134"/>
    <w:link w:val="71"/>
    <w:semiHidden/>
    <w:qFormat/>
    <w:uiPriority w:val="0"/>
    <w:rPr>
      <w:rFonts w:ascii="Arial" w:hAnsi="Arial" w:cs="Arial"/>
      <w:kern w:val="2"/>
      <w:sz w:val="16"/>
      <w:szCs w:val="16"/>
    </w:rPr>
  </w:style>
  <w:style w:type="character" w:customStyle="1" w:styleId="245">
    <w:name w:val="注释标题 字符"/>
    <w:basedOn w:val="134"/>
    <w:link w:val="17"/>
    <w:semiHidden/>
    <w:qFormat/>
    <w:uiPriority w:val="0"/>
    <w:rPr>
      <w:rFonts w:ascii="Arial" w:hAnsi="Arial" w:cs="Arial"/>
      <w:kern w:val="2"/>
      <w:sz w:val="21"/>
      <w:szCs w:val="21"/>
    </w:rPr>
  </w:style>
  <w:style w:type="paragraph" w:customStyle="1" w:styleId="246">
    <w:name w:val="Item Step-A"/>
    <w:qFormat/>
    <w:uiPriority w:val="0"/>
    <w:pPr>
      <w:numPr>
        <w:ilvl w:val="0"/>
        <w:numId w:val="18"/>
      </w:numPr>
      <w:topLinePunct/>
      <w:spacing w:before="80" w:after="80"/>
    </w:pPr>
    <w:rPr>
      <w:rFonts w:ascii="Arial" w:hAnsi="Arial" w:eastAsia="宋体" w:cs="Arial"/>
      <w:sz w:val="21"/>
      <w:szCs w:val="22"/>
      <w:lang w:val="en-US" w:eastAsia="zh-CN" w:bidi="ar-SA"/>
    </w:rPr>
  </w:style>
  <w:style w:type="paragraph" w:customStyle="1" w:styleId="247">
    <w:name w:val="End"/>
    <w:basedOn w:val="1"/>
    <w:qFormat/>
    <w:uiPriority w:val="0"/>
    <w:pPr>
      <w:widowControl/>
      <w:topLinePunct/>
      <w:autoSpaceDE/>
      <w:autoSpaceDN/>
      <w:snapToGrid w:val="0"/>
      <w:spacing w:before="160" w:after="400" w:line="240" w:lineRule="atLeast"/>
    </w:pPr>
    <w:rPr>
      <w:rFonts w:ascii="Arial" w:hAnsi="Arial" w:cs="Arial"/>
      <w:b/>
      <w:snapToGrid/>
      <w:kern w:val="2"/>
    </w:rPr>
  </w:style>
  <w:style w:type="paragraph" w:customStyle="1" w:styleId="248">
    <w:name w:val="样式1"/>
    <w:basedOn w:val="247"/>
    <w:semiHidden/>
    <w:qFormat/>
    <w:uiPriority w:val="0"/>
    <w:rPr>
      <w:b w:val="0"/>
    </w:rPr>
  </w:style>
  <w:style w:type="paragraph" w:customStyle="1" w:styleId="249">
    <w:name w:val="Notes Text List in Table"/>
    <w:qFormat/>
    <w:uiPriority w:val="0"/>
    <w:pPr>
      <w:numPr>
        <w:ilvl w:val="0"/>
        <w:numId w:val="19"/>
      </w:numPr>
      <w:adjustRightInd w:val="0"/>
      <w:snapToGrid w:val="0"/>
      <w:spacing w:before="40" w:after="80" w:line="200" w:lineRule="atLeast"/>
    </w:pPr>
    <w:rPr>
      <w:rFonts w:ascii="Arial" w:hAnsi="Arial" w:eastAsia="微软雅黑" w:cs="Arial"/>
      <w:iCs/>
      <w:kern w:val="2"/>
      <w:sz w:val="18"/>
      <w:szCs w:val="18"/>
      <w:lang w:val="en-US" w:eastAsia="zh-CN" w:bidi="ar-SA"/>
    </w:rPr>
  </w:style>
  <w:style w:type="paragraph" w:customStyle="1" w:styleId="250">
    <w:name w:val="Notes Heading"/>
    <w:basedOn w:val="203"/>
    <w:qFormat/>
    <w:uiPriority w:val="0"/>
    <w:pPr>
      <w:pBdr>
        <w:top w:val="none" w:color="auto" w:sz="0" w:space="0"/>
      </w:pBdr>
      <w:spacing w:after="40"/>
    </w:pPr>
    <w:rPr>
      <w:sz w:val="18"/>
      <w:szCs w:val="18"/>
    </w:rPr>
  </w:style>
  <w:style w:type="paragraph" w:customStyle="1" w:styleId="251">
    <w:name w:val="Notes Text"/>
    <w:basedOn w:val="206"/>
    <w:qFormat/>
    <w:uiPriority w:val="0"/>
    <w:pPr>
      <w:pBdr>
        <w:bottom w:val="none" w:color="auto" w:sz="0" w:space="0"/>
      </w:pBdr>
      <w:spacing w:before="40" w:line="200" w:lineRule="atLeast"/>
      <w:ind w:left="941"/>
    </w:pPr>
    <w:rPr>
      <w:sz w:val="18"/>
      <w:szCs w:val="18"/>
    </w:rPr>
  </w:style>
  <w:style w:type="paragraph" w:customStyle="1" w:styleId="252">
    <w:name w:val="Notes Text List"/>
    <w:basedOn w:val="207"/>
    <w:qFormat/>
    <w:uiPriority w:val="0"/>
    <w:pPr>
      <w:numPr>
        <w:numId w:val="20"/>
      </w:numPr>
      <w:pBdr>
        <w:bottom w:val="none" w:color="auto" w:sz="0" w:space="0"/>
      </w:pBdr>
      <w:tabs>
        <w:tab w:val="left" w:pos="1225"/>
        <w:tab w:val="left" w:pos="2359"/>
      </w:tabs>
      <w:spacing w:before="40" w:line="200" w:lineRule="atLeast"/>
      <w:ind w:left="1225"/>
    </w:pPr>
    <w:rPr>
      <w:sz w:val="18"/>
      <w:szCs w:val="18"/>
    </w:rPr>
  </w:style>
  <w:style w:type="paragraph" w:customStyle="1" w:styleId="253">
    <w:name w:val="Block Label in Appendix"/>
    <w:basedOn w:val="7"/>
    <w:next w:val="1"/>
    <w:qFormat/>
    <w:uiPriority w:val="0"/>
    <w:pPr>
      <w:topLinePunct w:val="0"/>
    </w:pPr>
    <w:rPr>
      <w:rFonts w:eastAsia="Arial"/>
    </w:rPr>
  </w:style>
  <w:style w:type="paragraph" w:customStyle="1" w:styleId="254">
    <w:name w:val="Figure Description in Appendix"/>
    <w:basedOn w:val="189"/>
    <w:next w:val="188"/>
    <w:qFormat/>
    <w:uiPriority w:val="0"/>
    <w:pPr>
      <w:keepNext w:val="0"/>
      <w:numPr>
        <w:ilvl w:val="6"/>
        <w:numId w:val="2"/>
      </w:numPr>
    </w:pPr>
    <w:rPr>
      <w:rFonts w:eastAsia="宋体"/>
    </w:rPr>
  </w:style>
  <w:style w:type="paragraph" w:customStyle="1" w:styleId="255">
    <w:name w:val="Item Step in Appendix"/>
    <w:basedOn w:val="201"/>
    <w:qFormat/>
    <w:uiPriority w:val="0"/>
    <w:pPr>
      <w:numPr>
        <w:ilvl w:val="5"/>
        <w:numId w:val="2"/>
      </w:numPr>
      <w:outlineLvl w:val="5"/>
    </w:pPr>
  </w:style>
  <w:style w:type="paragraph" w:customStyle="1" w:styleId="256">
    <w:name w:val="Step in Appendix"/>
    <w:basedOn w:val="210"/>
    <w:qFormat/>
    <w:uiPriority w:val="0"/>
    <w:pPr>
      <w:numPr>
        <w:ilvl w:val="4"/>
        <w:numId w:val="2"/>
      </w:numPr>
      <w:topLinePunct w:val="0"/>
      <w:outlineLvl w:val="4"/>
    </w:pPr>
  </w:style>
  <w:style w:type="paragraph" w:customStyle="1" w:styleId="257">
    <w:name w:val="Table Description in Appendix"/>
    <w:basedOn w:val="1"/>
    <w:next w:val="1"/>
    <w:qFormat/>
    <w:uiPriority w:val="0"/>
    <w:pPr>
      <w:keepNext/>
      <w:widowControl/>
      <w:numPr>
        <w:ilvl w:val="7"/>
        <w:numId w:val="2"/>
      </w:numPr>
      <w:autoSpaceDE/>
      <w:autoSpaceDN/>
      <w:snapToGrid w:val="0"/>
      <w:spacing w:before="320" w:after="80" w:line="240" w:lineRule="atLeast"/>
    </w:pPr>
    <w:rPr>
      <w:rFonts w:ascii="Arial" w:hAnsi="Arial" w:cs="Arial"/>
      <w:snapToGrid/>
      <w:spacing w:val="-4"/>
      <w:kern w:val="2"/>
    </w:rPr>
  </w:style>
  <w:style w:type="paragraph" w:customStyle="1" w:styleId="258">
    <w:name w:val="副标题-日期"/>
    <w:basedOn w:val="1"/>
    <w:qFormat/>
    <w:uiPriority w:val="0"/>
    <w:pPr>
      <w:widowControl/>
      <w:topLinePunct/>
      <w:autoSpaceDE/>
      <w:autoSpaceDN/>
      <w:snapToGrid w:val="0"/>
      <w:spacing w:line="240" w:lineRule="auto"/>
      <w:jc w:val="center"/>
    </w:pPr>
    <w:rPr>
      <w:rFonts w:ascii="Arial" w:hAnsi="Arial" w:cs="Arial"/>
      <w:snapToGrid/>
      <w:kern w:val="2"/>
      <w:szCs w:val="30"/>
    </w:rPr>
  </w:style>
  <w:style w:type="paragraph" w:customStyle="1" w:styleId="259">
    <w:name w:val="Cover Text"/>
    <w:qFormat/>
    <w:uiPriority w:val="0"/>
    <w:pPr>
      <w:adjustRightInd w:val="0"/>
      <w:snapToGrid w:val="0"/>
      <w:spacing w:before="80" w:after="80" w:line="240" w:lineRule="atLeast"/>
      <w:jc w:val="both"/>
    </w:pPr>
    <w:rPr>
      <w:rFonts w:ascii="Arial" w:hAnsi="Arial" w:eastAsia="黑体" w:cs="Arial"/>
      <w:snapToGrid w:val="0"/>
      <w:lang w:val="en-US" w:eastAsia="zh-CN" w:bidi="ar-SA"/>
    </w:rPr>
  </w:style>
  <w:style w:type="paragraph" w:customStyle="1" w:styleId="260">
    <w:name w:val="Outline"/>
    <w:basedOn w:val="1"/>
    <w:qFormat/>
    <w:uiPriority w:val="0"/>
    <w:pPr>
      <w:widowControl/>
      <w:topLinePunct/>
      <w:autoSpaceDE/>
      <w:autoSpaceDN/>
      <w:snapToGrid w:val="0"/>
      <w:spacing w:before="160" w:after="160" w:line="240" w:lineRule="atLeast"/>
    </w:pPr>
    <w:rPr>
      <w:rFonts w:ascii="Arial" w:hAnsi="Arial" w:cs="Arial"/>
      <w:i/>
      <w:snapToGrid/>
      <w:color w:val="0000FF"/>
      <w:kern w:val="2"/>
    </w:rPr>
  </w:style>
  <w:style w:type="paragraph" w:customStyle="1" w:styleId="261">
    <w:name w:val="Item list Text TD"/>
    <w:basedOn w:val="216"/>
    <w:qFormat/>
    <w:uiPriority w:val="0"/>
    <w:pPr>
      <w:ind w:left="992"/>
    </w:pPr>
    <w:rPr>
      <w:spacing w:val="-1"/>
    </w:rPr>
  </w:style>
  <w:style w:type="paragraph" w:customStyle="1" w:styleId="262">
    <w:name w:val="Sub Item List Text TD"/>
    <w:basedOn w:val="216"/>
    <w:qFormat/>
    <w:uiPriority w:val="0"/>
    <w:pPr>
      <w:ind w:left="1276"/>
    </w:pPr>
    <w:rPr>
      <w:spacing w:val="-1"/>
    </w:rPr>
  </w:style>
  <w:style w:type="paragraph" w:customStyle="1" w:styleId="263">
    <w:name w:val="Copyright Declaration1"/>
    <w:qFormat/>
    <w:uiPriority w:val="0"/>
    <w:pPr>
      <w:spacing w:before="80" w:after="80"/>
    </w:pPr>
    <w:rPr>
      <w:rFonts w:ascii="Arial" w:hAnsi="Arial" w:eastAsia="黑体" w:cs="Times New Roman"/>
      <w:b/>
      <w:sz w:val="48"/>
      <w:szCs w:val="48"/>
      <w:lang w:val="en-US" w:eastAsia="zh-CN" w:bidi="ar-SA"/>
    </w:rPr>
  </w:style>
  <w:style w:type="paragraph" w:customStyle="1" w:styleId="264">
    <w:name w:val="Cover2"/>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265">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6">
    <w:name w:val="Cover4"/>
    <w:basedOn w:val="1"/>
    <w:semiHidden/>
    <w:qFormat/>
    <w:uiPriority w:val="0"/>
    <w:pPr>
      <w:widowControl/>
      <w:autoSpaceDE/>
      <w:autoSpaceDN/>
      <w:snapToGrid w:val="0"/>
      <w:spacing w:before="160" w:after="160" w:line="240" w:lineRule="atLeast"/>
    </w:pPr>
    <w:rPr>
      <w:rFonts w:ascii="Arial" w:hAnsi="Arial" w:eastAsia="Arial" w:cs="Arial"/>
      <w:b/>
      <w:bCs/>
      <w:snapToGrid/>
      <w:kern w:val="2"/>
      <w:sz w:val="24"/>
      <w:szCs w:val="24"/>
    </w:rPr>
  </w:style>
  <w:style w:type="table" w:customStyle="1" w:styleId="267">
    <w:name w:val="Table No Frame"/>
    <w:basedOn w:val="90"/>
    <w:qFormat/>
    <w:uiPriority w:val="0"/>
    <w:pPr>
      <w:autoSpaceDE/>
      <w:autoSpaceDN/>
      <w:adjustRightInd/>
      <w:spacing w:line="240" w:lineRule="auto"/>
    </w:pPr>
  </w:style>
  <w:style w:type="table" w:customStyle="1" w:styleId="268">
    <w:name w:val="table"/>
    <w:basedOn w:val="133"/>
    <w:qFormat/>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9">
    <w:name w:val="Command"/>
    <w:semiHidden/>
    <w:qFormat/>
    <w:uiPriority w:val="0"/>
    <w:pPr>
      <w:spacing w:before="160" w:after="160"/>
    </w:pPr>
    <w:rPr>
      <w:rFonts w:ascii="Arial" w:hAnsi="Arial" w:eastAsia="黑体" w:cs="Arial"/>
      <w:sz w:val="21"/>
      <w:szCs w:val="21"/>
      <w:lang w:val="en-US" w:eastAsia="zh-CN" w:bidi="ar-SA"/>
    </w:rPr>
  </w:style>
  <w:style w:type="character" w:customStyle="1" w:styleId="270">
    <w:name w:val="command parameter"/>
    <w:semiHidden/>
    <w:qFormat/>
    <w:uiPriority w:val="0"/>
    <w:rPr>
      <w:rFonts w:ascii="Arial" w:hAnsi="Arial" w:eastAsia="宋体"/>
      <w:i/>
      <w:color w:val="auto"/>
      <w:sz w:val="21"/>
      <w:szCs w:val="21"/>
    </w:rPr>
  </w:style>
  <w:style w:type="character" w:customStyle="1" w:styleId="271">
    <w:name w:val="command keywords"/>
    <w:semiHidden/>
    <w:qFormat/>
    <w:uiPriority w:val="0"/>
    <w:rPr>
      <w:rFonts w:ascii="Arial" w:hAnsi="Arial" w:eastAsia="宋体"/>
      <w:b/>
      <w:color w:val="auto"/>
      <w:sz w:val="21"/>
      <w:szCs w:val="21"/>
    </w:rPr>
  </w:style>
  <w:style w:type="paragraph" w:customStyle="1" w:styleId="272">
    <w:name w:val="Item List Text in Table"/>
    <w:basedOn w:val="1"/>
    <w:qFormat/>
    <w:uiPriority w:val="0"/>
    <w:pPr>
      <w:topLinePunct/>
      <w:autoSpaceDE/>
      <w:autoSpaceDN/>
      <w:snapToGrid w:val="0"/>
      <w:spacing w:before="80" w:after="80" w:line="240" w:lineRule="atLeast"/>
      <w:ind w:left="284"/>
    </w:pPr>
    <w:rPr>
      <w:rFonts w:ascii="Arial" w:hAnsi="Arial"/>
      <w:color w:val="000000"/>
    </w:rPr>
  </w:style>
  <w:style w:type="character" w:customStyle="1" w:styleId="273">
    <w:name w:val="Table Heading Char"/>
    <w:basedOn w:val="134"/>
    <w:link w:val="220"/>
    <w:qFormat/>
    <w:uiPriority w:val="0"/>
    <w:rPr>
      <w:rFonts w:ascii="Arial" w:hAnsi="Arial" w:cs="Book Antiqua"/>
      <w:b/>
      <w:bCs/>
      <w:snapToGrid w:val="0"/>
      <w:sz w:val="21"/>
      <w:szCs w:val="21"/>
    </w:rPr>
  </w:style>
  <w:style w:type="character" w:customStyle="1" w:styleId="274">
    <w:name w:val="Table Text Char"/>
    <w:basedOn w:val="134"/>
    <w:link w:val="221"/>
    <w:qFormat/>
    <w:uiPriority w:val="0"/>
    <w:rPr>
      <w:rFonts w:ascii="Arial" w:hAnsi="Arial" w:cs="Arial"/>
      <w:snapToGrid w:val="0"/>
      <w:sz w:val="21"/>
      <w:szCs w:val="21"/>
    </w:rPr>
  </w:style>
  <w:style w:type="paragraph" w:customStyle="1" w:styleId="275">
    <w:name w:val="封面表格文本"/>
    <w:basedOn w:val="1"/>
    <w:qFormat/>
    <w:uiPriority w:val="0"/>
    <w:pPr>
      <w:spacing w:line="240" w:lineRule="auto"/>
      <w:jc w:val="center"/>
    </w:pPr>
    <w:rPr>
      <w:rFonts w:ascii="Arial" w:hAnsi="Arial"/>
      <w:snapToGrid/>
    </w:rPr>
  </w:style>
  <w:style w:type="paragraph" w:customStyle="1" w:styleId="276">
    <w:name w:val="Sub Item List in Table"/>
    <w:basedOn w:val="272"/>
    <w:qFormat/>
    <w:uiPriority w:val="0"/>
    <w:pPr>
      <w:numPr>
        <w:ilvl w:val="0"/>
        <w:numId w:val="21"/>
      </w:numPr>
    </w:pPr>
  </w:style>
  <w:style w:type="paragraph" w:customStyle="1" w:styleId="277">
    <w:name w:val="Sub Item step"/>
    <w:basedOn w:val="200"/>
    <w:qFormat/>
    <w:uiPriority w:val="0"/>
    <w:pPr>
      <w:numPr>
        <w:ilvl w:val="0"/>
        <w:numId w:val="22"/>
      </w:numPr>
    </w:pPr>
  </w:style>
  <w:style w:type="paragraph" w:customStyle="1" w:styleId="278">
    <w:name w:val="-- List"/>
    <w:basedOn w:val="166"/>
    <w:qFormat/>
    <w:uiPriority w:val="0"/>
    <w:pPr>
      <w:widowControl/>
      <w:numPr>
        <w:ilvl w:val="0"/>
        <w:numId w:val="23"/>
      </w:numPr>
      <w:tabs>
        <w:tab w:val="left" w:pos="1843"/>
      </w:tabs>
      <w:topLinePunct/>
      <w:autoSpaceDE/>
      <w:autoSpaceDN/>
      <w:snapToGrid w:val="0"/>
      <w:spacing w:before="80" w:after="80" w:line="240" w:lineRule="atLeast"/>
      <w:ind w:firstLine="0" w:firstLineChars="0"/>
    </w:pPr>
    <w:rPr>
      <w:rFonts w:ascii="Arial" w:hAnsi="Arial" w:cs="Arial"/>
      <w:snapToGrid/>
      <w:kern w:val="2"/>
    </w:rPr>
  </w:style>
  <w:style w:type="character" w:customStyle="1" w:styleId="279">
    <w:name w:val="列表段落 字符"/>
    <w:link w:val="166"/>
    <w:qFormat/>
    <w:locked/>
    <w:uiPriority w:val="34"/>
    <w:rPr>
      <w:snapToGrid w:val="0"/>
      <w:sz w:val="21"/>
      <w:szCs w:val="21"/>
    </w:rPr>
  </w:style>
  <w:style w:type="table" w:customStyle="1" w:styleId="280">
    <w:name w:val="网格型1"/>
    <w:basedOn w:val="89"/>
    <w:qFormat/>
    <w:uiPriority w:val="3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1">
    <w:name w:val="Unresolved Mention"/>
    <w:basedOn w:val="134"/>
    <w:semiHidden/>
    <w:unhideWhenUsed/>
    <w:qFormat/>
    <w:uiPriority w:val="99"/>
    <w:rPr>
      <w:color w:val="605E5C"/>
      <w:shd w:val="clear" w:color="auto" w:fill="E1DFDD"/>
    </w:rPr>
  </w:style>
  <w:style w:type="paragraph" w:customStyle="1" w:styleId="282">
    <w:name w:val="p"/>
    <w:basedOn w:val="1"/>
    <w:qFormat/>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EFDD-E3BD-462A-A756-9F8A62EA2236}">
  <ds:schemaRefs/>
</ds:datastoreItem>
</file>

<file path=docProps/app.xml><?xml version="1.0" encoding="utf-8"?>
<Properties xmlns="http://schemas.openxmlformats.org/officeDocument/2006/extended-properties" xmlns:vt="http://schemas.openxmlformats.org/officeDocument/2006/docPropsVTypes">
  <Template>Word 模板.dotx</Template>
  <Company>Huawei Technologies Co.,Ltd.</Company>
  <Pages>8</Pages>
  <Words>6491</Words>
  <Characters>6720</Characters>
  <Lines>51</Lines>
  <Paragraphs>14</Paragraphs>
  <TotalTime>11</TotalTime>
  <ScaleCrop>false</ScaleCrop>
  <LinksUpToDate>false</LinksUpToDate>
  <CharactersWithSpaces>6809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2019-07-19T03:06:00Z</dcterms:created>
  <dc:creator>limeng (S)</dc:creator>
  <cp:lastModifiedBy>何欣瑶</cp:lastModifiedBy>
  <dcterms:modified xsi:type="dcterms:W3CDTF">2025-09-24T12:05:45Z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eyJoZGlkIjoiYWY5ZWZjYzM1NDJhY2RjNzY0Y2M2MzAyODY3ZTVjZDYiLCJ1c2VySWQiOiI5Mzc1MTI3MDQifQ==</vt:lpwstr>
  </property>
  <property fmtid="{D5CDD505-2E9C-101B-9397-08002B2CF9AE}" pid="14" name="KSOProductBuildVer">
    <vt:lpwstr>2052-12.1.0.22175</vt:lpwstr>
  </property>
  <property fmtid="{D5CDD505-2E9C-101B-9397-08002B2CF9AE}" pid="15" name="ICV">
    <vt:lpwstr>89BC63D5E92D4DCF8DC09827401EE465_13</vt:lpwstr>
  </property>
</Properties>
</file>